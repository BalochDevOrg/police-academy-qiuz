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902" w:rsidRPr="00DD1829" w:rsidRDefault="00DD1829">
      <w:pPr>
        <w:spacing w:before="1000"/>
        <w:jc w:val="center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48"/>
          <w:lang w:val="ru-RU"/>
        </w:rPr>
        <w:t>СЦЕНАРНАЯ СХЕМА</w:t>
      </w:r>
      <w:r w:rsidRPr="00DD1829">
        <w:rPr>
          <w:rFonts w:ascii="PT Astra Serif" w:hAnsi="PT Astra Serif" w:cs="PT Astra Serif"/>
          <w:b/>
          <w:color w:val="1F4E79"/>
          <w:sz w:val="48"/>
          <w:lang w:val="ru-RU"/>
        </w:rPr>
        <w:br/>
        <w:t>УЧЕБНОЙ КОМПЬЮТЕРНОЙ ИГРЫ</w:t>
      </w:r>
    </w:p>
    <w:p w:rsidR="00AD7902" w:rsidRPr="00DD1829" w:rsidRDefault="00DD1829">
      <w:pPr>
        <w:spacing w:before="360"/>
        <w:jc w:val="center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C0504D"/>
          <w:sz w:val="56"/>
          <w:lang w:val="ru-RU"/>
        </w:rPr>
        <w:t>«ПОСЛЕДНЯЯ КОМБИНАЦИЯ»</w:t>
      </w:r>
    </w:p>
    <w:p w:rsidR="00AD7902" w:rsidRPr="00DD1829" w:rsidRDefault="00DD1829">
      <w:pPr>
        <w:spacing w:before="280"/>
        <w:jc w:val="center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sz w:val="28"/>
          <w:lang w:val="ru-RU"/>
        </w:rPr>
        <w:t>для формирования и проверки компетенций начинающего российского следователя</w:t>
      </w:r>
    </w:p>
    <w:p w:rsidR="00AD7902" w:rsidRPr="00DD1829" w:rsidRDefault="00DD1829">
      <w:pPr>
        <w:spacing w:before="440"/>
        <w:jc w:val="center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24"/>
          <w:lang w:val="ru-RU"/>
        </w:rPr>
        <w:t>Специальность 40.05.01 «Правовое обеспечение национальной безопасности»</w:t>
      </w:r>
      <w:r w:rsidRPr="00DD1829">
        <w:rPr>
          <w:rFonts w:ascii="PT Astra Serif" w:hAnsi="PT Astra Serif" w:cs="PT Astra Serif"/>
          <w:b/>
          <w:sz w:val="24"/>
          <w:lang w:val="ru-RU"/>
        </w:rPr>
        <w:br/>
        <w:t>Уголовно-правовая специализация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103"/>
      </w:tblGrid>
      <w:tr w:rsidR="00AD7902">
        <w:trPr>
          <w:jc w:val="center"/>
        </w:trPr>
        <w:tc>
          <w:tcPr>
            <w:tcW w:w="3515" w:type="dxa"/>
            <w:shd w:val="clear" w:color="auto" w:fill="D9EAF7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</w:rPr>
              <w:t>Плановая</w:t>
            </w:r>
            <w:proofErr w:type="spellEnd"/>
            <w:r>
              <w:rPr>
                <w:rFonts w:ascii="PT Astra Serif" w:hAnsi="PT Astra Serif" w:cs="PT Astra Serif"/>
                <w:b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</w:rPr>
              <w:t>продолжительность</w:t>
            </w:r>
            <w:proofErr w:type="spellEnd"/>
          </w:p>
        </w:tc>
        <w:tc>
          <w:tcPr>
            <w:tcW w:w="510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 xml:space="preserve">90 </w:t>
            </w:r>
            <w:proofErr w:type="spellStart"/>
            <w:r>
              <w:rPr>
                <w:rFonts w:ascii="PT Astra Serif" w:hAnsi="PT Astra Serif" w:cs="PT Astra Serif"/>
              </w:rPr>
              <w:t>минут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3515" w:type="dxa"/>
            <w:shd w:val="clear" w:color="auto" w:fill="D9EAF7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</w:rPr>
              <w:t>Формат</w:t>
            </w:r>
            <w:proofErr w:type="spellEnd"/>
          </w:p>
        </w:tc>
        <w:tc>
          <w:tcPr>
            <w:tcW w:w="510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lang w:val="ru-RU"/>
              </w:rPr>
              <w:t>Ветвящийся интерактивный макет уголовного дела</w:t>
            </w:r>
          </w:p>
        </w:tc>
      </w:tr>
      <w:tr w:rsidR="00AD7902" w:rsidRPr="00531214">
        <w:trPr>
          <w:jc w:val="center"/>
        </w:trPr>
        <w:tc>
          <w:tcPr>
            <w:tcW w:w="3515" w:type="dxa"/>
            <w:shd w:val="clear" w:color="auto" w:fill="D9EAF7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</w:rPr>
              <w:t>Целевая</w:t>
            </w:r>
            <w:proofErr w:type="spellEnd"/>
            <w:r>
              <w:rPr>
                <w:rFonts w:ascii="PT Astra Serif" w:hAnsi="PT Astra Serif" w:cs="PT Astra Serif"/>
                <w:b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</w:rPr>
              <w:t>платформа</w:t>
            </w:r>
            <w:proofErr w:type="spellEnd"/>
          </w:p>
        </w:tc>
        <w:tc>
          <w:tcPr>
            <w:tcW w:w="510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</w:rPr>
              <w:t>HTML</w:t>
            </w:r>
            <w:r w:rsidRPr="00DD1829">
              <w:rPr>
                <w:rFonts w:ascii="PT Astra Serif" w:hAnsi="PT Astra Serif" w:cs="PT Astra Serif"/>
                <w:lang w:val="ru-RU"/>
              </w:rPr>
              <w:t>5/</w:t>
            </w:r>
            <w:r>
              <w:rPr>
                <w:rFonts w:ascii="PT Astra Serif" w:hAnsi="PT Astra Serif" w:cs="PT Astra Serif"/>
              </w:rPr>
              <w:t>SCORM</w:t>
            </w:r>
            <w:r w:rsidRPr="00DD1829">
              <w:rPr>
                <w:rFonts w:ascii="PT Astra Serif" w:hAnsi="PT Astra Serif" w:cs="PT Astra Serif"/>
                <w:lang w:val="ru-RU"/>
              </w:rPr>
              <w:t xml:space="preserve"> 1.2 для загрузки в </w:t>
            </w:r>
            <w:r>
              <w:rPr>
                <w:rFonts w:ascii="PT Astra Serif" w:hAnsi="PT Astra Serif" w:cs="PT Astra Serif"/>
              </w:rPr>
              <w:t>Moodle</w:t>
            </w:r>
          </w:p>
        </w:tc>
      </w:tr>
      <w:tr w:rsidR="00AD7902">
        <w:trPr>
          <w:jc w:val="center"/>
        </w:trPr>
        <w:tc>
          <w:tcPr>
            <w:tcW w:w="3515" w:type="dxa"/>
            <w:shd w:val="clear" w:color="auto" w:fill="D9EAF7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</w:rPr>
              <w:t>Версия</w:t>
            </w:r>
            <w:proofErr w:type="spellEnd"/>
          </w:p>
        </w:tc>
        <w:tc>
          <w:tcPr>
            <w:tcW w:w="5103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 xml:space="preserve">1.0 — 27 </w:t>
            </w:r>
            <w:proofErr w:type="spellStart"/>
            <w:r>
              <w:rPr>
                <w:rFonts w:ascii="PT Astra Serif" w:hAnsi="PT Astra Serif" w:cs="PT Astra Serif"/>
              </w:rPr>
              <w:t>июля</w:t>
            </w:r>
            <w:proofErr w:type="spellEnd"/>
            <w:r>
              <w:rPr>
                <w:rFonts w:ascii="PT Astra Serif" w:hAnsi="PT Astra Serif" w:cs="PT Astra Serif"/>
              </w:rPr>
              <w:t xml:space="preserve"> 2026 </w:t>
            </w:r>
            <w:proofErr w:type="spellStart"/>
            <w:r>
              <w:rPr>
                <w:rFonts w:ascii="PT Astra Serif" w:hAnsi="PT Astra Serif" w:cs="PT Astra Serif"/>
              </w:rPr>
              <w:t>года</w:t>
            </w:r>
            <w:proofErr w:type="spellEnd"/>
          </w:p>
        </w:tc>
      </w:tr>
    </w:tbl>
    <w:p w:rsidR="00AD7902" w:rsidRDefault="00AD7902">
      <w:pPr>
        <w:rPr>
          <w:rFonts w:ascii="PT Astra Serif" w:hAnsi="PT Astra Serif" w:cs="PT Astra Serif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AD7902" w:rsidRPr="00531214">
        <w:trPr>
          <w:jc w:val="center"/>
        </w:trPr>
        <w:tc>
          <w:tcPr>
            <w:tcW w:w="997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AD7902" w:rsidRPr="00DD1829" w:rsidRDefault="00DD1829" w:rsidP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t>Юридическая оговорка</w:t>
            </w: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br/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Квалификация является модельной учебной версией. Перед выпуском игры </w:t>
            </w:r>
            <w:r>
              <w:rPr>
                <w:rFonts w:ascii="PT Astra Serif" w:hAnsi="PT Astra Serif" w:cs="PT Astra Serif"/>
                <w:sz w:val="19"/>
                <w:lang w:val="ru-RU"/>
              </w:rPr>
              <w:t>представители кафедр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должн</w:t>
            </w:r>
            <w:r>
              <w:rPr>
                <w:rFonts w:ascii="PT Astra Serif" w:hAnsi="PT Astra Serif" w:cs="PT Astra Serif"/>
                <w:sz w:val="19"/>
                <w:lang w:val="ru-RU"/>
              </w:rPr>
              <w:t>ы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проверить формулировки с учетом конкретизированных фактов, судебной практики и редакции законодательства на дату публикации.</w:t>
            </w:r>
          </w:p>
        </w:tc>
      </w:tr>
    </w:tbl>
    <w:p w:rsidR="00AD7902" w:rsidRPr="00DD1829" w:rsidRDefault="00AD7902">
      <w:pPr>
        <w:spacing w:after="0"/>
        <w:rPr>
          <w:rFonts w:ascii="PT Astra Serif" w:hAnsi="PT Astra Serif" w:cs="PT Astra Serif"/>
          <w:lang w:val="ru-RU"/>
        </w:rPr>
      </w:pPr>
    </w:p>
    <w:p w:rsidR="00AD7902" w:rsidRPr="00DD1829" w:rsidRDefault="00DD1829">
      <w:pPr>
        <w:spacing w:before="600"/>
        <w:jc w:val="center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i/>
          <w:color w:val="5A5A5A"/>
          <w:sz w:val="19"/>
          <w:lang w:val="ru-RU"/>
        </w:rPr>
        <w:t>Документ предназначен для методистов, юристов-предметников, сценаристов и разработчиков.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Pr="00DD1829" w:rsidRDefault="00DD1829">
      <w:pPr>
        <w:pStyle w:val="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>Содержание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1. Назначение и границы учебной модели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2. Фабула и </w:t>
      </w:r>
      <w:proofErr w:type="spellStart"/>
      <w:r w:rsidRPr="00DD1829">
        <w:rPr>
          <w:rFonts w:ascii="PT Astra Serif" w:hAnsi="PT Astra Serif" w:cs="PT Astra Serif"/>
          <w:lang w:val="ru-RU"/>
        </w:rPr>
        <w:t>видеопролог</w:t>
      </w:r>
      <w:proofErr w:type="spellEnd"/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3. Организация 90-минутного прохождения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4. </w:t>
      </w:r>
      <w:proofErr w:type="spellStart"/>
      <w:r w:rsidRPr="00DD1829">
        <w:rPr>
          <w:rFonts w:ascii="PT Astra Serif" w:hAnsi="PT Astra Serif" w:cs="PT Astra Serif"/>
          <w:lang w:val="ru-RU"/>
        </w:rPr>
        <w:t>Компетентностная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 модель и оценивание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5. Материалы макета уголовного дела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6. Карта переходов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7. Подробные игровые узлы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8. Требования к итоговому отчету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9. Требования к реализации в </w:t>
      </w:r>
      <w:r>
        <w:rPr>
          <w:rFonts w:ascii="PT Astra Serif" w:hAnsi="PT Astra Serif" w:cs="PT Astra Serif"/>
        </w:rPr>
        <w:t>Moodle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10. Нормативная основа и контроль актуальности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Приложение А. Структура данных для программистов</w:t>
      </w:r>
    </w:p>
    <w:p w:rsidR="00AD7902" w:rsidRPr="00DD1829" w:rsidRDefault="00DD1829">
      <w:pPr>
        <w:spacing w:after="40"/>
        <w:ind w:left="3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Приложение Б. Контрольный перечень обязательных материалов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Default="00DD1829">
      <w:pPr>
        <w:pStyle w:val="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lastRenderedPageBreak/>
        <w:t xml:space="preserve">1. </w:t>
      </w:r>
      <w:proofErr w:type="spellStart"/>
      <w:r>
        <w:rPr>
          <w:rFonts w:ascii="PT Astra Serif" w:hAnsi="PT Astra Serif" w:cs="PT Astra Serif"/>
        </w:rPr>
        <w:t>Назначение</w:t>
      </w:r>
      <w:proofErr w:type="spellEnd"/>
      <w:r>
        <w:rPr>
          <w:rFonts w:ascii="PT Astra Serif" w:hAnsi="PT Astra Serif" w:cs="PT Astra Serif"/>
        </w:rPr>
        <w:t xml:space="preserve"> и </w:t>
      </w:r>
      <w:proofErr w:type="spellStart"/>
      <w:r>
        <w:rPr>
          <w:rFonts w:ascii="PT Astra Serif" w:hAnsi="PT Astra Serif" w:cs="PT Astra Serif"/>
        </w:rPr>
        <w:t>границы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учебной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модели</w:t>
      </w:r>
      <w:proofErr w:type="spellEnd"/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Цель: проверить способность обучающегося принимать законные и тактически обоснованные решения от сообщения о преступлении до задержания и первоначальной квалификации.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Роль игрока: следователь территориального следственного </w:t>
      </w:r>
      <w:r>
        <w:rPr>
          <w:rFonts w:ascii="PT Astra Serif" w:hAnsi="PT Astra Serif" w:cs="PT Astra Serif"/>
          <w:lang w:val="ru-RU"/>
        </w:rPr>
        <w:t>подразделения органов внутренних дел</w:t>
      </w:r>
      <w:r w:rsidRPr="00DD1829">
        <w:rPr>
          <w:rFonts w:ascii="PT Astra Serif" w:hAnsi="PT Astra Serif" w:cs="PT Astra Serif"/>
          <w:lang w:val="ru-RU"/>
        </w:rPr>
        <w:t>, взаимодействующий с дежурной частью и подразделениями полиции.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Основные дисциплинарные блоки: уголовное право, уголовный процесс, криминалистика, судебная экспертиза, правоохранительные органы, </w:t>
      </w:r>
      <w:r>
        <w:rPr>
          <w:rFonts w:ascii="PT Astra Serif" w:hAnsi="PT Astra Serif" w:cs="PT Astra Serif"/>
          <w:lang w:val="ru-RU"/>
        </w:rPr>
        <w:t xml:space="preserve">иностранный язык, </w:t>
      </w:r>
      <w:r w:rsidRPr="00DD1829">
        <w:rPr>
          <w:rFonts w:ascii="PT Astra Serif" w:hAnsi="PT Astra Serif" w:cs="PT Astra Serif"/>
          <w:lang w:val="ru-RU"/>
        </w:rPr>
        <w:t>профессиональная коммуникация.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 w:rsidRPr="00DD1829">
        <w:rPr>
          <w:rFonts w:ascii="PT Astra Serif" w:hAnsi="PT Astra Serif" w:cs="PT Astra Serif"/>
          <w:lang w:val="ru-RU"/>
        </w:rPr>
        <w:t xml:space="preserve">Принцип обучения: неверное решение не завершает игру, а вызывает объяснение и возврат к той же развилке. </w:t>
      </w:r>
      <w:proofErr w:type="spellStart"/>
      <w:r>
        <w:rPr>
          <w:rFonts w:ascii="PT Astra Serif" w:hAnsi="PT Astra Serif" w:cs="PT Astra Serif"/>
        </w:rPr>
        <w:t>Ошибка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сохраняется</w:t>
      </w:r>
      <w:proofErr w:type="spellEnd"/>
      <w:r>
        <w:rPr>
          <w:rFonts w:ascii="PT Astra Serif" w:hAnsi="PT Astra Serif" w:cs="PT Astra Serif"/>
        </w:rPr>
        <w:t xml:space="preserve"> в </w:t>
      </w:r>
      <w:proofErr w:type="spellStart"/>
      <w:r>
        <w:rPr>
          <w:rFonts w:ascii="PT Astra Serif" w:hAnsi="PT Astra Serif" w:cs="PT Astra Serif"/>
        </w:rPr>
        <w:t>итоговом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профиле</w:t>
      </w:r>
      <w:proofErr w:type="spellEnd"/>
      <w:r>
        <w:rPr>
          <w:rFonts w:ascii="PT Astra Serif" w:hAnsi="PT Astra Serif" w:cs="PT Astra Serif"/>
        </w:rPr>
        <w:t>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Кнопка «Обратиться к начальнику» доступна в каждом оцениваемом узле и дает направляющую подсказку с меньшим штрафом, чем неверный ответ.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AD7902" w:rsidRPr="00531214">
        <w:trPr>
          <w:jc w:val="center"/>
        </w:trPr>
        <w:tc>
          <w:tcPr>
            <w:tcW w:w="997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t>Ключевой методический прием</w:t>
            </w: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br/>
            </w:r>
            <w:proofErr w:type="spellStart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>Видеопролог</w:t>
            </w:r>
            <w:proofErr w:type="spellEnd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показывает преступление обучающемуся, но не персонажу-следователю. Любая попытка сослаться на </w:t>
            </w:r>
            <w:proofErr w:type="spellStart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>видеопролог</w:t>
            </w:r>
            <w:proofErr w:type="spellEnd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как на доказательство считается критической ошибкой смешения </w:t>
            </w:r>
            <w:proofErr w:type="spellStart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>внепроцессуального</w:t>
            </w:r>
            <w:proofErr w:type="spellEnd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знания и доказательств.</w:t>
            </w:r>
          </w:p>
        </w:tc>
      </w:tr>
    </w:tbl>
    <w:p w:rsidR="00AD7902" w:rsidRPr="00DD1829" w:rsidRDefault="00AD7902">
      <w:pPr>
        <w:spacing w:after="0"/>
        <w:rPr>
          <w:rFonts w:ascii="PT Astra Serif" w:hAnsi="PT Astra Serif" w:cs="PT Astra Serif"/>
          <w:lang w:val="ru-RU"/>
        </w:rPr>
      </w:pPr>
    </w:p>
    <w:p w:rsidR="00AD7902" w:rsidRPr="00DD1829" w:rsidRDefault="00DD1829">
      <w:pPr>
        <w:pStyle w:val="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2. Фабула и </w:t>
      </w:r>
      <w:proofErr w:type="spellStart"/>
      <w:r w:rsidRPr="00DD1829">
        <w:rPr>
          <w:rFonts w:ascii="PT Astra Serif" w:hAnsi="PT Astra Serif" w:cs="PT Astra Serif"/>
          <w:lang w:val="ru-RU"/>
        </w:rPr>
        <w:t>видеопролог</w:t>
      </w:r>
      <w:proofErr w:type="spellEnd"/>
    </w:p>
    <w:p w:rsidR="00AD7902" w:rsidRPr="00DD1829" w:rsidRDefault="00531214">
      <w:pPr>
        <w:rPr>
          <w:rFonts w:ascii="PT Astra Serif" w:hAnsi="PT Astra Serif" w:cs="PT Astra Serif"/>
          <w:lang w:val="ru-RU"/>
        </w:rPr>
      </w:pPr>
      <w:r>
        <w:rPr>
          <w:rFonts w:ascii="PT Astra Serif" w:hAnsi="PT Astra Serif" w:cs="PT Astra Serif"/>
          <w:lang w:val="ru-RU"/>
        </w:rPr>
        <w:t>16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>
        <w:rPr>
          <w:rFonts w:ascii="PT Astra Serif" w:hAnsi="PT Astra Serif" w:cs="PT Astra Serif"/>
          <w:lang w:val="ru-RU"/>
        </w:rPr>
        <w:t>апреля</w:t>
      </w:r>
      <w:r w:rsidR="00DD1829" w:rsidRPr="00DD1829">
        <w:rPr>
          <w:rFonts w:ascii="PT Astra Serif" w:hAnsi="PT Astra Serif" w:cs="PT Astra Serif"/>
          <w:lang w:val="ru-RU"/>
        </w:rPr>
        <w:t xml:space="preserve"> 2026 </w:t>
      </w:r>
      <w:r w:rsidR="00DD1829" w:rsidRPr="00DD1829">
        <w:rPr>
          <w:rFonts w:ascii="PT Astra Serif" w:hAnsi="PT Astra Serif" w:cs="PT Astra Serif" w:hint="cs"/>
          <w:lang w:val="ru-RU"/>
        </w:rPr>
        <w:t>г</w:t>
      </w:r>
      <w:r w:rsidR="00DD1829" w:rsidRPr="00DD1829">
        <w:rPr>
          <w:rFonts w:ascii="PT Astra Serif" w:hAnsi="PT Astra Serif" w:cs="PT Astra Serif"/>
          <w:lang w:val="ru-RU"/>
        </w:rPr>
        <w:t xml:space="preserve">. </w:t>
      </w:r>
      <w:r w:rsidR="00DD1829" w:rsidRPr="00DD1829">
        <w:rPr>
          <w:rFonts w:ascii="PT Astra Serif" w:hAnsi="PT Astra Serif" w:cs="PT Astra Serif" w:hint="cs"/>
          <w:lang w:val="ru-RU"/>
        </w:rPr>
        <w:t>около</w:t>
      </w:r>
      <w:r w:rsidR="00DD1829" w:rsidRPr="00DD1829">
        <w:rPr>
          <w:rFonts w:ascii="PT Astra Serif" w:hAnsi="PT Astra Serif" w:cs="PT Astra Serif"/>
          <w:lang w:val="ru-RU"/>
        </w:rPr>
        <w:t xml:space="preserve"> 8 </w:t>
      </w:r>
      <w:r w:rsidR="00DD1829" w:rsidRPr="00DD1829">
        <w:rPr>
          <w:rFonts w:ascii="PT Astra Serif" w:hAnsi="PT Astra Serif" w:cs="PT Astra Serif" w:hint="cs"/>
          <w:lang w:val="ru-RU"/>
        </w:rPr>
        <w:t>часов</w:t>
      </w:r>
      <w:r w:rsidR="00DD1829" w:rsidRPr="00DD1829">
        <w:rPr>
          <w:rFonts w:ascii="PT Astra Serif" w:hAnsi="PT Astra Serif" w:cs="PT Astra Serif"/>
          <w:lang w:val="ru-RU"/>
        </w:rPr>
        <w:t xml:space="preserve"> 10 </w:t>
      </w:r>
      <w:r w:rsidR="00DD1829" w:rsidRPr="00DD1829">
        <w:rPr>
          <w:rFonts w:ascii="PT Astra Serif" w:hAnsi="PT Astra Serif" w:cs="PT Astra Serif" w:hint="cs"/>
          <w:lang w:val="ru-RU"/>
        </w:rPr>
        <w:t>минут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proofErr w:type="spellStart"/>
      <w:r w:rsidR="00DD1829" w:rsidRPr="00DD1829">
        <w:rPr>
          <w:rFonts w:ascii="PT Astra Serif" w:hAnsi="PT Astra Serif" w:cs="PT Astra Serif" w:hint="cs"/>
          <w:lang w:val="ru-RU"/>
        </w:rPr>
        <w:t>Коровьев</w:t>
      </w:r>
      <w:proofErr w:type="spellEnd"/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находясь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по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адресу</w:t>
      </w:r>
      <w:r w:rsidR="00DD1829" w:rsidRPr="00DD1829">
        <w:rPr>
          <w:rFonts w:ascii="PT Astra Serif" w:hAnsi="PT Astra Serif" w:cs="PT Astra Serif"/>
          <w:lang w:val="ru-RU"/>
        </w:rPr>
        <w:t xml:space="preserve">: </w:t>
      </w:r>
      <w:r w:rsidR="00DD1829" w:rsidRPr="00DD1829">
        <w:rPr>
          <w:rFonts w:ascii="PT Astra Serif" w:hAnsi="PT Astra Serif" w:cs="PT Astra Serif" w:hint="cs"/>
          <w:lang w:val="ru-RU"/>
        </w:rPr>
        <w:t>г</w:t>
      </w:r>
      <w:r w:rsidR="00DD1829" w:rsidRPr="00DD1829">
        <w:rPr>
          <w:rFonts w:ascii="PT Astra Serif" w:hAnsi="PT Astra Serif" w:cs="PT Astra Serif"/>
          <w:lang w:val="ru-RU"/>
        </w:rPr>
        <w:t xml:space="preserve">. </w:t>
      </w:r>
      <w:r w:rsidR="00DD1829" w:rsidRPr="00DD1829">
        <w:rPr>
          <w:rFonts w:ascii="PT Astra Serif" w:hAnsi="PT Astra Serif" w:cs="PT Astra Serif" w:hint="cs"/>
          <w:lang w:val="ru-RU"/>
        </w:rPr>
        <w:t>Санкт</w:t>
      </w:r>
      <w:r w:rsidR="00DD1829" w:rsidRPr="00DD1829">
        <w:rPr>
          <w:rFonts w:ascii="PT Astra Serif" w:hAnsi="PT Astra Serif" w:cs="PT Astra Serif"/>
          <w:lang w:val="ru-RU"/>
        </w:rPr>
        <w:t>-</w:t>
      </w:r>
      <w:r w:rsidR="00DD1829" w:rsidRPr="00DD1829">
        <w:rPr>
          <w:rFonts w:ascii="PT Astra Serif" w:hAnsi="PT Astra Serif" w:cs="PT Astra Serif" w:hint="cs"/>
          <w:lang w:val="ru-RU"/>
        </w:rPr>
        <w:t>Петербург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ул</w:t>
      </w:r>
      <w:r w:rsidR="00DD1829" w:rsidRPr="00DD1829">
        <w:rPr>
          <w:rFonts w:ascii="PT Astra Serif" w:hAnsi="PT Astra Serif" w:cs="PT Astra Serif"/>
          <w:lang w:val="ru-RU"/>
        </w:rPr>
        <w:t xml:space="preserve">. </w:t>
      </w:r>
      <w:r w:rsidR="00DD1829" w:rsidRPr="00DD1829">
        <w:rPr>
          <w:rFonts w:ascii="PT Astra Serif" w:hAnsi="PT Astra Serif" w:cs="PT Astra Serif" w:hint="cs"/>
          <w:lang w:val="ru-RU"/>
        </w:rPr>
        <w:t>Большая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Садовая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д</w:t>
      </w:r>
      <w:r w:rsidR="00DD1829" w:rsidRPr="00DD1829">
        <w:rPr>
          <w:rFonts w:ascii="PT Astra Serif" w:hAnsi="PT Astra Serif" w:cs="PT Astra Serif"/>
          <w:lang w:val="ru-RU"/>
        </w:rPr>
        <w:t>. 302-</w:t>
      </w:r>
      <w:r w:rsidR="00DD1829" w:rsidRPr="00DD1829">
        <w:rPr>
          <w:rFonts w:ascii="PT Astra Serif" w:hAnsi="PT Astra Serif" w:cs="PT Astra Serif" w:hint="cs"/>
          <w:lang w:val="ru-RU"/>
        </w:rPr>
        <w:t>бис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действуя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умышленно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из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корыстной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заинтересованности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с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целью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получения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согласия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на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предоставление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иных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имущественных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прав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именно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возможности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временного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проживания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членов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организованной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группы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в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кв</w:t>
      </w:r>
      <w:r w:rsidR="00DD1829" w:rsidRPr="00DD1829">
        <w:rPr>
          <w:rFonts w:ascii="PT Astra Serif" w:hAnsi="PT Astra Serif" w:cs="PT Astra Serif"/>
          <w:lang w:val="ru-RU"/>
        </w:rPr>
        <w:t xml:space="preserve">. 50 </w:t>
      </w:r>
      <w:r w:rsidR="00DD1829" w:rsidRPr="00DD1829">
        <w:rPr>
          <w:rFonts w:ascii="PT Astra Serif" w:hAnsi="PT Astra Serif" w:cs="PT Astra Serif" w:hint="cs"/>
          <w:lang w:val="ru-RU"/>
        </w:rPr>
        <w:t>по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указанному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адресу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передал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председателю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ЖКС</w:t>
      </w:r>
      <w:r w:rsidR="00DD1829" w:rsidRPr="00DD1829">
        <w:rPr>
          <w:rFonts w:ascii="PT Astra Serif" w:hAnsi="PT Astra Serif" w:cs="PT Astra Serif"/>
          <w:lang w:val="ru-RU"/>
        </w:rPr>
        <w:t xml:space="preserve">-2 </w:t>
      </w:r>
      <w:r w:rsidR="00DD1829" w:rsidRPr="00DD1829">
        <w:rPr>
          <w:rFonts w:ascii="PT Astra Serif" w:hAnsi="PT Astra Serif" w:cs="PT Astra Serif" w:hint="cs"/>
          <w:lang w:val="ru-RU"/>
        </w:rPr>
        <w:t>Босому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Н</w:t>
      </w:r>
      <w:r w:rsidR="00DD1829" w:rsidRPr="00DD1829">
        <w:rPr>
          <w:rFonts w:ascii="PT Astra Serif" w:hAnsi="PT Astra Serif" w:cs="PT Astra Serif"/>
          <w:lang w:val="ru-RU"/>
        </w:rPr>
        <w:t>.</w:t>
      </w:r>
      <w:r w:rsidR="00DD1829" w:rsidRPr="00DD1829">
        <w:rPr>
          <w:rFonts w:ascii="PT Astra Serif" w:hAnsi="PT Astra Serif" w:cs="PT Astra Serif" w:hint="cs"/>
          <w:lang w:val="ru-RU"/>
        </w:rPr>
        <w:t>И</w:t>
      </w:r>
      <w:r w:rsidR="00DD1829" w:rsidRPr="00DD1829">
        <w:rPr>
          <w:rFonts w:ascii="PT Astra Serif" w:hAnsi="PT Astra Serif" w:cs="PT Astra Serif"/>
          <w:lang w:val="ru-RU"/>
        </w:rPr>
        <w:t xml:space="preserve">., </w:t>
      </w:r>
      <w:r w:rsidR="00DD1829" w:rsidRPr="00DD1829">
        <w:rPr>
          <w:rFonts w:ascii="PT Astra Serif" w:hAnsi="PT Astra Serif" w:cs="PT Astra Serif" w:hint="cs"/>
          <w:lang w:val="ru-RU"/>
        </w:rPr>
        <w:t>выполняющему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управленческие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функции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на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основании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приказа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№</w:t>
      </w:r>
      <w:r w:rsidR="00DD1829" w:rsidRPr="00DD1829">
        <w:rPr>
          <w:rFonts w:ascii="PT Astra Serif" w:hAnsi="PT Astra Serif" w:cs="PT Astra Serif"/>
          <w:lang w:val="ru-RU"/>
        </w:rPr>
        <w:t xml:space="preserve"> 302 </w:t>
      </w:r>
      <w:r w:rsidR="00DD1829" w:rsidRPr="00DD1829">
        <w:rPr>
          <w:rFonts w:ascii="PT Astra Serif" w:hAnsi="PT Astra Serif" w:cs="PT Astra Serif" w:hint="cs"/>
          <w:lang w:val="ru-RU"/>
        </w:rPr>
        <w:t>«О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назначении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на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должность»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от</w:t>
      </w:r>
      <w:r w:rsidR="00DD1829" w:rsidRPr="00DD1829">
        <w:rPr>
          <w:rFonts w:ascii="PT Astra Serif" w:hAnsi="PT Astra Serif" w:cs="PT Astra Serif"/>
          <w:lang w:val="ru-RU"/>
        </w:rPr>
        <w:t xml:space="preserve"> 27 </w:t>
      </w:r>
      <w:r w:rsidR="00DD1829" w:rsidRPr="00DD1829">
        <w:rPr>
          <w:rFonts w:ascii="PT Astra Serif" w:hAnsi="PT Astra Serif" w:cs="PT Astra Serif" w:hint="cs"/>
          <w:lang w:val="ru-RU"/>
        </w:rPr>
        <w:t>ма</w:t>
      </w:r>
      <w:r>
        <w:rPr>
          <w:rFonts w:ascii="PT Astra Serif" w:hAnsi="PT Astra Serif" w:cs="PT Astra Serif"/>
          <w:lang w:val="ru-RU"/>
        </w:rPr>
        <w:t>рта</w:t>
      </w:r>
      <w:r w:rsidR="00DD1829" w:rsidRPr="00DD1829">
        <w:rPr>
          <w:rFonts w:ascii="PT Astra Serif" w:hAnsi="PT Astra Serif" w:cs="PT Astra Serif"/>
          <w:lang w:val="ru-RU"/>
        </w:rPr>
        <w:t xml:space="preserve"> 2026 </w:t>
      </w:r>
      <w:r w:rsidR="00DD1829" w:rsidRPr="00DD1829">
        <w:rPr>
          <w:rFonts w:ascii="PT Astra Serif" w:hAnsi="PT Astra Serif" w:cs="PT Astra Serif" w:hint="cs"/>
          <w:lang w:val="ru-RU"/>
        </w:rPr>
        <w:t>г</w:t>
      </w:r>
      <w:r w:rsidR="00DD1829" w:rsidRPr="00DD1829">
        <w:rPr>
          <w:rFonts w:ascii="PT Astra Serif" w:hAnsi="PT Astra Serif" w:cs="PT Astra Serif"/>
          <w:lang w:val="ru-RU"/>
        </w:rPr>
        <w:t xml:space="preserve">. </w:t>
      </w:r>
      <w:r w:rsidR="00DD1829" w:rsidRPr="00DD1829">
        <w:rPr>
          <w:rFonts w:ascii="PT Astra Serif" w:hAnsi="PT Astra Serif" w:cs="PT Astra Serif" w:hint="cs"/>
          <w:lang w:val="ru-RU"/>
        </w:rPr>
        <w:t>и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</w:t>
      </w:r>
      <w:r w:rsidR="00DD1829" w:rsidRPr="00DD1829">
        <w:rPr>
          <w:rFonts w:ascii="PT Astra Serif" w:hAnsi="PT Astra Serif" w:cs="PT Astra Serif"/>
          <w:lang w:val="ru-RU"/>
        </w:rPr>
        <w:t xml:space="preserve">. 2.2.29. </w:t>
      </w:r>
      <w:r w:rsidR="00DD1829" w:rsidRPr="00DD1829">
        <w:rPr>
          <w:rFonts w:ascii="PT Astra Serif" w:hAnsi="PT Astra Serif" w:cs="PT Astra Serif" w:hint="cs"/>
          <w:lang w:val="ru-RU"/>
        </w:rPr>
        <w:t>Устава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общества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с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ограниченной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ответственностью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«</w:t>
      </w:r>
      <w:proofErr w:type="spellStart"/>
      <w:r w:rsidR="00DD1829" w:rsidRPr="00DD1829">
        <w:rPr>
          <w:rFonts w:ascii="PT Astra Serif" w:hAnsi="PT Astra Serif" w:cs="PT Astra Serif" w:hint="cs"/>
          <w:lang w:val="ru-RU"/>
        </w:rPr>
        <w:t>Жилкомсервис</w:t>
      </w:r>
      <w:proofErr w:type="spellEnd"/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№</w:t>
      </w:r>
      <w:r w:rsidR="00DD1829" w:rsidRPr="00DD1829">
        <w:rPr>
          <w:rFonts w:ascii="PT Astra Serif" w:hAnsi="PT Astra Serif" w:cs="PT Astra Serif"/>
          <w:lang w:val="ru-RU"/>
        </w:rPr>
        <w:t xml:space="preserve"> 2 </w:t>
      </w:r>
      <w:r w:rsidR="00DD1829" w:rsidRPr="00DD1829">
        <w:rPr>
          <w:rFonts w:ascii="PT Astra Serif" w:hAnsi="PT Astra Serif" w:cs="PT Astra Serif" w:hint="cs"/>
          <w:lang w:val="ru-RU"/>
        </w:rPr>
        <w:t>Адмиралтейского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района»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именно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по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сдаче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в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аренду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имущества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находящегося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в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собственности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ЖКС</w:t>
      </w:r>
      <w:r w:rsidR="00DD1829" w:rsidRPr="00DD1829">
        <w:rPr>
          <w:rFonts w:ascii="PT Astra Serif" w:hAnsi="PT Astra Serif" w:cs="PT Astra Serif"/>
          <w:lang w:val="ru-RU"/>
        </w:rPr>
        <w:t xml:space="preserve">-2, </w:t>
      </w:r>
      <w:r w:rsidR="00DD1829" w:rsidRPr="00DD1829">
        <w:rPr>
          <w:rFonts w:ascii="PT Astra Serif" w:hAnsi="PT Astra Serif" w:cs="PT Astra Serif" w:hint="cs"/>
          <w:lang w:val="ru-RU"/>
        </w:rPr>
        <w:t>денежные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средства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в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размере</w:t>
      </w:r>
      <w:r w:rsidR="00DD1829" w:rsidRPr="00DD1829">
        <w:rPr>
          <w:rFonts w:ascii="PT Astra Serif" w:hAnsi="PT Astra Serif" w:cs="PT Astra Serif"/>
          <w:lang w:val="ru-RU"/>
        </w:rPr>
        <w:t xml:space="preserve"> 40 000 (</w:t>
      </w:r>
      <w:r w:rsidR="00DD1829" w:rsidRPr="00DD1829">
        <w:rPr>
          <w:rFonts w:ascii="PT Astra Serif" w:hAnsi="PT Astra Serif" w:cs="PT Astra Serif" w:hint="cs"/>
          <w:lang w:val="ru-RU"/>
        </w:rPr>
        <w:t>сорока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тысяч</w:t>
      </w:r>
      <w:r w:rsidR="00DD1829" w:rsidRPr="00DD1829">
        <w:rPr>
          <w:rFonts w:ascii="PT Astra Serif" w:hAnsi="PT Astra Serif" w:cs="PT Astra Serif"/>
          <w:lang w:val="ru-RU"/>
        </w:rPr>
        <w:t xml:space="preserve">) </w:t>
      </w:r>
      <w:r w:rsidR="00DD1829" w:rsidRPr="00DD1829">
        <w:rPr>
          <w:rFonts w:ascii="PT Astra Serif" w:hAnsi="PT Astra Serif" w:cs="PT Astra Serif" w:hint="cs"/>
          <w:lang w:val="ru-RU"/>
        </w:rPr>
        <w:t>рублей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за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что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Босой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Н</w:t>
      </w:r>
      <w:r w:rsidR="00DD1829" w:rsidRPr="00DD1829">
        <w:rPr>
          <w:rFonts w:ascii="PT Astra Serif" w:hAnsi="PT Astra Serif" w:cs="PT Astra Serif"/>
          <w:lang w:val="ru-RU"/>
        </w:rPr>
        <w:t>.</w:t>
      </w:r>
      <w:r w:rsidR="00DD1829" w:rsidRPr="00DD1829">
        <w:rPr>
          <w:rFonts w:ascii="PT Astra Serif" w:hAnsi="PT Astra Serif" w:cs="PT Astra Serif" w:hint="cs"/>
          <w:lang w:val="ru-RU"/>
        </w:rPr>
        <w:t>И</w:t>
      </w:r>
      <w:r w:rsidR="00DD1829" w:rsidRPr="00DD1829">
        <w:rPr>
          <w:rFonts w:ascii="PT Astra Serif" w:hAnsi="PT Astra Serif" w:cs="PT Astra Serif"/>
          <w:lang w:val="ru-RU"/>
        </w:rPr>
        <w:t xml:space="preserve">., </w:t>
      </w:r>
      <w:r w:rsidR="00DD1829" w:rsidRPr="00DD1829">
        <w:rPr>
          <w:rFonts w:ascii="PT Astra Serif" w:hAnsi="PT Astra Serif" w:cs="PT Astra Serif" w:hint="cs"/>
          <w:lang w:val="ru-RU"/>
        </w:rPr>
        <w:t>используя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свои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служебные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полномочия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дал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согласие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и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передал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ключи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для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вселения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в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вышеуказанную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квартиру</w:t>
      </w:r>
      <w:r w:rsidR="00DD1829" w:rsidRPr="00DD1829">
        <w:rPr>
          <w:rFonts w:ascii="PT Astra Serif" w:hAnsi="PT Astra Serif" w:cs="PT Astra Serif"/>
          <w:lang w:val="ru-RU"/>
        </w:rPr>
        <w:t xml:space="preserve">, </w:t>
      </w:r>
      <w:r w:rsidR="00DD1829" w:rsidRPr="00DD1829">
        <w:rPr>
          <w:rFonts w:ascii="PT Astra Serif" w:hAnsi="PT Astra Serif" w:cs="PT Astra Serif" w:hint="cs"/>
          <w:lang w:val="ru-RU"/>
        </w:rPr>
        <w:t>ранее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принадлежавшую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погибшему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председателю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правления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Берлиозу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М</w:t>
      </w:r>
      <w:r w:rsidR="00DD1829" w:rsidRPr="00DD1829">
        <w:rPr>
          <w:rFonts w:ascii="PT Astra Serif" w:hAnsi="PT Astra Serif" w:cs="PT Astra Serif"/>
          <w:lang w:val="ru-RU"/>
        </w:rPr>
        <w:t>.</w:t>
      </w:r>
      <w:r w:rsidR="00DD1829" w:rsidRPr="00DD1829">
        <w:rPr>
          <w:rFonts w:ascii="PT Astra Serif" w:hAnsi="PT Astra Serif" w:cs="PT Astra Serif" w:hint="cs"/>
          <w:lang w:val="ru-RU"/>
        </w:rPr>
        <w:t>А</w:t>
      </w:r>
      <w:r w:rsidR="00DD1829" w:rsidRPr="00DD1829">
        <w:rPr>
          <w:rFonts w:ascii="PT Astra Serif" w:hAnsi="PT Astra Serif" w:cs="PT Astra Serif"/>
          <w:lang w:val="ru-RU"/>
        </w:rPr>
        <w:t xml:space="preserve">., </w:t>
      </w:r>
      <w:r w:rsidR="00DD1829" w:rsidRPr="00DD1829">
        <w:rPr>
          <w:rFonts w:ascii="PT Astra Serif" w:hAnsi="PT Astra Serif" w:cs="PT Astra Serif" w:hint="cs"/>
          <w:lang w:val="ru-RU"/>
        </w:rPr>
        <w:t>членов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организованной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группы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под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руководством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гражданина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proofErr w:type="spellStart"/>
      <w:r w:rsidR="00DD1829" w:rsidRPr="00DD1829">
        <w:rPr>
          <w:rFonts w:ascii="PT Astra Serif" w:hAnsi="PT Astra Serif" w:cs="PT Astra Serif" w:hint="cs"/>
          <w:lang w:val="ru-RU"/>
        </w:rPr>
        <w:t>Воланда</w:t>
      </w:r>
      <w:proofErr w:type="spellEnd"/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без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заключения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договора</w:t>
      </w:r>
      <w:r w:rsidR="00DD1829" w:rsidRPr="00DD1829">
        <w:rPr>
          <w:rFonts w:ascii="PT Astra Serif" w:hAnsi="PT Astra Serif" w:cs="PT Astra Serif"/>
          <w:lang w:val="ru-RU"/>
        </w:rPr>
        <w:t xml:space="preserve"> </w:t>
      </w:r>
      <w:r w:rsidR="00DD1829" w:rsidRPr="00DD1829">
        <w:rPr>
          <w:rFonts w:ascii="PT Astra Serif" w:hAnsi="PT Astra Serif" w:cs="PT Astra Serif" w:hint="cs"/>
          <w:lang w:val="ru-RU"/>
        </w:rPr>
        <w:t>аренды</w:t>
      </w:r>
      <w:r w:rsidR="00DD1829" w:rsidRPr="00DD1829">
        <w:rPr>
          <w:rFonts w:ascii="PT Astra Serif" w:hAnsi="PT Astra Serif" w:cs="PT Astra Serif"/>
          <w:lang w:val="ru-RU"/>
        </w:rPr>
        <w:t>..</w:t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2.1. Персонажи</w:t>
      </w:r>
    </w:p>
    <w:p w:rsidR="00DD1829" w:rsidRDefault="00DD1829" w:rsidP="00DD1829">
      <w:pPr>
        <w:pStyle w:val="a0"/>
        <w:rPr>
          <w:rFonts w:ascii="PT Astra Serif" w:hAnsi="PT Astra Serif" w:cs="PT Astra Serif"/>
          <w:lang w:val="ru-RU"/>
        </w:rPr>
      </w:pPr>
      <w:r>
        <w:rPr>
          <w:rFonts w:ascii="PT Astra Serif" w:hAnsi="PT Astra Serif" w:cs="PT Astra Serif"/>
          <w:lang w:val="ru-RU"/>
        </w:rPr>
        <w:t xml:space="preserve">Подозреваемый: </w:t>
      </w:r>
      <w:proofErr w:type="spellStart"/>
      <w:r w:rsidRPr="00DD1829">
        <w:rPr>
          <w:rFonts w:ascii="PT Astra Serif" w:hAnsi="PT Astra Serif" w:cs="PT Astra Serif" w:hint="cs"/>
          <w:lang w:val="ru-RU"/>
        </w:rPr>
        <w:t>Коровьев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, 12.03.1978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>.</w:t>
      </w:r>
      <w:r w:rsidRPr="00DD1829">
        <w:rPr>
          <w:rFonts w:ascii="PT Astra Serif" w:hAnsi="PT Astra Serif" w:cs="PT Astra Serif" w:hint="cs"/>
          <w:lang w:val="ru-RU"/>
        </w:rPr>
        <w:t>р</w:t>
      </w:r>
      <w:r w:rsidRPr="00DD1829">
        <w:rPr>
          <w:rFonts w:ascii="PT Astra Serif" w:hAnsi="PT Astra Serif" w:cs="PT Astra Serif"/>
          <w:lang w:val="ru-RU"/>
        </w:rPr>
        <w:t xml:space="preserve">., </w:t>
      </w:r>
      <w:r w:rsidRPr="00DD1829">
        <w:rPr>
          <w:rFonts w:ascii="PT Astra Serif" w:hAnsi="PT Astra Serif" w:cs="PT Astra Serif" w:hint="cs"/>
          <w:lang w:val="ru-RU"/>
        </w:rPr>
        <w:t>уроженец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Москва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гражданин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РФ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паспорт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серия</w:t>
      </w:r>
      <w:r w:rsidRPr="00DD1829">
        <w:rPr>
          <w:rFonts w:ascii="PT Astra Serif" w:hAnsi="PT Astra Serif" w:cs="PT Astra Serif"/>
          <w:lang w:val="ru-RU"/>
        </w:rPr>
        <w:t xml:space="preserve"> 40 15 </w:t>
      </w:r>
      <w:r w:rsidRPr="00DD1829">
        <w:rPr>
          <w:rFonts w:ascii="PT Astra Serif" w:hAnsi="PT Astra Serif" w:cs="PT Astra Serif" w:hint="cs"/>
          <w:lang w:val="ru-RU"/>
        </w:rPr>
        <w:t>№</w:t>
      </w:r>
      <w:r w:rsidRPr="00DD1829">
        <w:rPr>
          <w:rFonts w:ascii="PT Astra Serif" w:hAnsi="PT Astra Serif" w:cs="PT Astra Serif"/>
          <w:lang w:val="ru-RU"/>
        </w:rPr>
        <w:t xml:space="preserve"> 123456, </w:t>
      </w:r>
      <w:r w:rsidRPr="00DD1829">
        <w:rPr>
          <w:rFonts w:ascii="PT Astra Serif" w:hAnsi="PT Astra Serif" w:cs="PT Astra Serif" w:hint="cs"/>
          <w:lang w:val="ru-RU"/>
        </w:rPr>
        <w:t>выдан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ОВД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«Арбат»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Москвы</w:t>
      </w:r>
      <w:r w:rsidRPr="00DD1829">
        <w:rPr>
          <w:rFonts w:ascii="PT Astra Serif" w:hAnsi="PT Astra Serif" w:cs="PT Astra Serif"/>
          <w:lang w:val="ru-RU"/>
        </w:rPr>
        <w:t xml:space="preserve"> 15.04.1998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., </w:t>
      </w:r>
      <w:r w:rsidRPr="00DD1829">
        <w:rPr>
          <w:rFonts w:ascii="PT Astra Serif" w:hAnsi="PT Astra Serif" w:cs="PT Astra Serif" w:hint="cs"/>
          <w:lang w:val="ru-RU"/>
        </w:rPr>
        <w:t>зарегистрированный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по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адресу</w:t>
      </w:r>
      <w:r w:rsidRPr="00DD1829">
        <w:rPr>
          <w:rFonts w:ascii="PT Astra Serif" w:hAnsi="PT Astra Serif" w:cs="PT Astra Serif"/>
          <w:lang w:val="ru-RU"/>
        </w:rPr>
        <w:t xml:space="preserve">: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Москва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ул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Арбат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д</w:t>
      </w:r>
      <w:r w:rsidRPr="00DD1829">
        <w:rPr>
          <w:rFonts w:ascii="PT Astra Serif" w:hAnsi="PT Astra Serif" w:cs="PT Astra Serif"/>
          <w:lang w:val="ru-RU"/>
        </w:rPr>
        <w:t xml:space="preserve">. 15, </w:t>
      </w:r>
      <w:r w:rsidRPr="00DD1829">
        <w:rPr>
          <w:rFonts w:ascii="PT Astra Serif" w:hAnsi="PT Astra Serif" w:cs="PT Astra Serif" w:hint="cs"/>
          <w:lang w:val="ru-RU"/>
        </w:rPr>
        <w:t>кв</w:t>
      </w:r>
      <w:r w:rsidRPr="00DD1829">
        <w:rPr>
          <w:rFonts w:ascii="PT Astra Serif" w:hAnsi="PT Astra Serif" w:cs="PT Astra Serif"/>
          <w:lang w:val="ru-RU"/>
        </w:rPr>
        <w:t xml:space="preserve">. 42, </w:t>
      </w:r>
      <w:r w:rsidRPr="00DD1829">
        <w:rPr>
          <w:rFonts w:ascii="PT Astra Serif" w:hAnsi="PT Astra Serif" w:cs="PT Astra Serif" w:hint="cs"/>
          <w:lang w:val="ru-RU"/>
        </w:rPr>
        <w:t>временно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пребывающий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в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Санкт</w:t>
      </w:r>
      <w:r w:rsidRPr="00DD1829">
        <w:rPr>
          <w:rFonts w:ascii="PT Astra Serif" w:hAnsi="PT Astra Serif" w:cs="PT Astra Serif"/>
          <w:lang w:val="ru-RU"/>
        </w:rPr>
        <w:t>-</w:t>
      </w:r>
      <w:r w:rsidRPr="00DD1829">
        <w:rPr>
          <w:rFonts w:ascii="PT Astra Serif" w:hAnsi="PT Astra Serif" w:cs="PT Astra Serif" w:hint="cs"/>
          <w:lang w:val="ru-RU"/>
        </w:rPr>
        <w:t>Петербурге</w:t>
      </w:r>
      <w:r>
        <w:rPr>
          <w:rFonts w:ascii="PT Astra Serif" w:hAnsi="PT Astra Serif" w:cs="PT Astra Serif"/>
          <w:lang w:val="ru-RU"/>
        </w:rPr>
        <w:t>.</w:t>
      </w:r>
    </w:p>
    <w:p w:rsidR="00AD7902" w:rsidRPr="00DD1829" w:rsidRDefault="00DD1829" w:rsidP="00DD1829">
      <w:pPr>
        <w:pStyle w:val="a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Подозреваемый: </w:t>
      </w:r>
      <w:r w:rsidRPr="00DD1829">
        <w:rPr>
          <w:rFonts w:ascii="PT Astra Serif" w:hAnsi="PT Astra Serif" w:cs="PT Astra Serif" w:hint="cs"/>
          <w:lang w:val="ru-RU"/>
        </w:rPr>
        <w:t>Босой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Никанор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Иванович</w:t>
      </w:r>
      <w:r w:rsidRPr="00DD1829">
        <w:rPr>
          <w:rFonts w:ascii="PT Astra Serif" w:hAnsi="PT Astra Serif" w:cs="PT Astra Serif"/>
          <w:lang w:val="ru-RU"/>
        </w:rPr>
        <w:t xml:space="preserve">, 23.07.1982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>.</w:t>
      </w:r>
      <w:r w:rsidRPr="00DD1829">
        <w:rPr>
          <w:rFonts w:ascii="PT Astra Serif" w:hAnsi="PT Astra Serif" w:cs="PT Astra Serif" w:hint="cs"/>
          <w:lang w:val="ru-RU"/>
        </w:rPr>
        <w:t>р</w:t>
      </w:r>
      <w:r w:rsidRPr="00DD1829">
        <w:rPr>
          <w:rFonts w:ascii="PT Astra Serif" w:hAnsi="PT Astra Serif" w:cs="PT Astra Serif"/>
          <w:lang w:val="ru-RU"/>
        </w:rPr>
        <w:t xml:space="preserve">., </w:t>
      </w:r>
      <w:r w:rsidRPr="00DD1829">
        <w:rPr>
          <w:rFonts w:ascii="PT Astra Serif" w:hAnsi="PT Astra Serif" w:cs="PT Astra Serif" w:hint="cs"/>
          <w:lang w:val="ru-RU"/>
        </w:rPr>
        <w:t>уроженец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Санкт</w:t>
      </w:r>
      <w:r w:rsidRPr="00DD1829">
        <w:rPr>
          <w:rFonts w:ascii="PT Astra Serif" w:hAnsi="PT Astra Serif" w:cs="PT Astra Serif"/>
          <w:lang w:val="ru-RU"/>
        </w:rPr>
        <w:t>-</w:t>
      </w:r>
      <w:r w:rsidRPr="00DD1829">
        <w:rPr>
          <w:rFonts w:ascii="PT Astra Serif" w:hAnsi="PT Astra Serif" w:cs="PT Astra Serif" w:hint="cs"/>
          <w:lang w:val="ru-RU"/>
        </w:rPr>
        <w:t>Петербург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гражданин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РФ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паспорт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серия</w:t>
      </w:r>
      <w:r w:rsidRPr="00DD1829">
        <w:rPr>
          <w:rFonts w:ascii="PT Astra Serif" w:hAnsi="PT Astra Serif" w:cs="PT Astra Serif"/>
          <w:lang w:val="ru-RU"/>
        </w:rPr>
        <w:t xml:space="preserve"> 40 10 </w:t>
      </w:r>
      <w:r w:rsidRPr="00DD1829">
        <w:rPr>
          <w:rFonts w:ascii="PT Astra Serif" w:hAnsi="PT Astra Serif" w:cs="PT Astra Serif" w:hint="cs"/>
          <w:lang w:val="ru-RU"/>
        </w:rPr>
        <w:t>№</w:t>
      </w:r>
      <w:r w:rsidRPr="00DD1829">
        <w:rPr>
          <w:rFonts w:ascii="PT Astra Serif" w:hAnsi="PT Astra Serif" w:cs="PT Astra Serif"/>
          <w:lang w:val="ru-RU"/>
        </w:rPr>
        <w:t xml:space="preserve"> 654321, </w:t>
      </w:r>
      <w:r w:rsidRPr="00DD1829">
        <w:rPr>
          <w:rFonts w:ascii="PT Astra Serif" w:hAnsi="PT Astra Serif" w:cs="PT Astra Serif" w:hint="cs"/>
          <w:lang w:val="ru-RU"/>
        </w:rPr>
        <w:t>выдан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ОВД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«Адмиралтейский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район»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Санкт</w:t>
      </w:r>
      <w:r w:rsidRPr="00DD1829">
        <w:rPr>
          <w:rFonts w:ascii="PT Astra Serif" w:hAnsi="PT Astra Serif" w:cs="PT Astra Serif"/>
          <w:lang w:val="ru-RU"/>
        </w:rPr>
        <w:t>-</w:t>
      </w:r>
      <w:r w:rsidRPr="00DD1829">
        <w:rPr>
          <w:rFonts w:ascii="PT Astra Serif" w:hAnsi="PT Astra Serif" w:cs="PT Astra Serif" w:hint="cs"/>
          <w:lang w:val="ru-RU"/>
        </w:rPr>
        <w:t>Петербурга</w:t>
      </w:r>
      <w:r w:rsidRPr="00DD1829">
        <w:rPr>
          <w:rFonts w:ascii="PT Astra Serif" w:hAnsi="PT Astra Serif" w:cs="PT Astra Serif"/>
          <w:lang w:val="ru-RU"/>
        </w:rPr>
        <w:t xml:space="preserve"> 20.08.2002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., </w:t>
      </w:r>
      <w:r w:rsidRPr="00DD1829">
        <w:rPr>
          <w:rFonts w:ascii="PT Astra Serif" w:hAnsi="PT Astra Serif" w:cs="PT Astra Serif" w:hint="cs"/>
          <w:lang w:val="ru-RU"/>
        </w:rPr>
        <w:t>зарегистрированный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и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проживающий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по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адресу</w:t>
      </w:r>
      <w:r w:rsidRPr="00DD1829">
        <w:rPr>
          <w:rFonts w:ascii="PT Astra Serif" w:hAnsi="PT Astra Serif" w:cs="PT Astra Serif"/>
          <w:lang w:val="ru-RU"/>
        </w:rPr>
        <w:t xml:space="preserve">: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Санкт</w:t>
      </w:r>
      <w:r w:rsidRPr="00DD1829">
        <w:rPr>
          <w:rFonts w:ascii="PT Astra Serif" w:hAnsi="PT Astra Serif" w:cs="PT Astra Serif"/>
          <w:lang w:val="ru-RU"/>
        </w:rPr>
        <w:t>-</w:t>
      </w:r>
      <w:r w:rsidRPr="00DD1829">
        <w:rPr>
          <w:rFonts w:ascii="PT Astra Serif" w:hAnsi="PT Astra Serif" w:cs="PT Astra Serif" w:hint="cs"/>
          <w:lang w:val="ru-RU"/>
        </w:rPr>
        <w:t>Петербург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ул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Садовая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д</w:t>
      </w:r>
      <w:r w:rsidRPr="00DD1829">
        <w:rPr>
          <w:rFonts w:ascii="PT Astra Serif" w:hAnsi="PT Astra Serif" w:cs="PT Astra Serif"/>
          <w:lang w:val="ru-RU"/>
        </w:rPr>
        <w:t>. 302-</w:t>
      </w:r>
      <w:r w:rsidRPr="00DD1829">
        <w:rPr>
          <w:rFonts w:ascii="PT Astra Serif" w:hAnsi="PT Astra Serif" w:cs="PT Astra Serif" w:hint="cs"/>
          <w:lang w:val="ru-RU"/>
        </w:rPr>
        <w:t>бис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кв</w:t>
      </w:r>
      <w:r w:rsidRPr="00DD1829">
        <w:rPr>
          <w:rFonts w:ascii="PT Astra Serif" w:hAnsi="PT Astra Serif" w:cs="PT Astra Serif"/>
          <w:lang w:val="ru-RU"/>
        </w:rPr>
        <w:t xml:space="preserve">. 15, </w:t>
      </w:r>
      <w:r w:rsidRPr="00DD1829">
        <w:rPr>
          <w:rFonts w:ascii="PT Astra Serif" w:hAnsi="PT Astra Serif" w:cs="PT Astra Serif" w:hint="cs"/>
          <w:lang w:val="ru-RU"/>
        </w:rPr>
        <w:t>работающий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председателем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ЖКС</w:t>
      </w:r>
      <w:r w:rsidRPr="00DD1829">
        <w:rPr>
          <w:rFonts w:ascii="PT Astra Serif" w:hAnsi="PT Astra Serif" w:cs="PT Astra Serif"/>
          <w:lang w:val="ru-RU"/>
        </w:rPr>
        <w:t xml:space="preserve">-2 </w:t>
      </w:r>
      <w:r w:rsidRPr="00DD1829">
        <w:rPr>
          <w:rFonts w:ascii="PT Astra Serif" w:hAnsi="PT Astra Serif" w:cs="PT Astra Serif" w:hint="cs"/>
          <w:lang w:val="ru-RU"/>
        </w:rPr>
        <w:t>«Дом</w:t>
      </w:r>
      <w:r w:rsidRPr="00DD1829">
        <w:rPr>
          <w:rFonts w:ascii="PT Astra Serif" w:hAnsi="PT Astra Serif" w:cs="PT Astra Serif"/>
          <w:lang w:val="ru-RU"/>
        </w:rPr>
        <w:t xml:space="preserve"> 302-</w:t>
      </w:r>
      <w:r w:rsidRPr="00DD1829">
        <w:rPr>
          <w:rFonts w:ascii="PT Astra Serif" w:hAnsi="PT Astra Serif" w:cs="PT Astra Serif" w:hint="cs"/>
          <w:lang w:val="ru-RU"/>
        </w:rPr>
        <w:t>бис»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на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основании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приказа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№</w:t>
      </w:r>
      <w:r w:rsidRPr="00DD1829">
        <w:rPr>
          <w:rFonts w:ascii="PT Astra Serif" w:hAnsi="PT Astra Serif" w:cs="PT Astra Serif"/>
          <w:lang w:val="ru-RU"/>
        </w:rPr>
        <w:t xml:space="preserve"> 302.</w:t>
      </w:r>
    </w:p>
    <w:p w:rsidR="00AD7902" w:rsidRPr="00DD1829" w:rsidRDefault="00DD1829" w:rsidP="00DD1829">
      <w:pPr>
        <w:pStyle w:val="a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Свидетель 1: </w:t>
      </w:r>
      <w:proofErr w:type="spellStart"/>
      <w:r w:rsidR="009F0CFF">
        <w:rPr>
          <w:rFonts w:ascii="PT Astra Serif" w:hAnsi="PT Astra Serif" w:cs="PT Astra Serif" w:hint="cs"/>
          <w:lang w:val="ru-RU"/>
        </w:rPr>
        <w:t>Тумак</w:t>
      </w:r>
      <w:r w:rsidRPr="00DD1829">
        <w:rPr>
          <w:rFonts w:ascii="PT Astra Serif" w:hAnsi="PT Astra Serif" w:cs="PT Astra Serif" w:hint="cs"/>
          <w:lang w:val="ru-RU"/>
        </w:rPr>
        <w:t>ян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Нарек</w:t>
      </w:r>
      <w:r w:rsidRPr="00DD1829">
        <w:rPr>
          <w:rFonts w:ascii="PT Astra Serif" w:hAnsi="PT Astra Serif" w:cs="PT Astra Serif"/>
          <w:lang w:val="ru-RU"/>
        </w:rPr>
        <w:t xml:space="preserve"> </w:t>
      </w:r>
      <w:proofErr w:type="spellStart"/>
      <w:r w:rsidRPr="00DD1829">
        <w:rPr>
          <w:rFonts w:ascii="PT Astra Serif" w:hAnsi="PT Astra Serif" w:cs="PT Astra Serif" w:hint="cs"/>
          <w:lang w:val="ru-RU"/>
        </w:rPr>
        <w:t>Самвелович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, 15.04.1995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>.</w:t>
      </w:r>
      <w:r w:rsidRPr="00DD1829">
        <w:rPr>
          <w:rFonts w:ascii="PT Astra Serif" w:hAnsi="PT Astra Serif" w:cs="PT Astra Serif" w:hint="cs"/>
          <w:lang w:val="ru-RU"/>
        </w:rPr>
        <w:t>р</w:t>
      </w:r>
      <w:r w:rsidRPr="00DD1829">
        <w:rPr>
          <w:rFonts w:ascii="PT Astra Serif" w:hAnsi="PT Astra Serif" w:cs="PT Astra Serif"/>
          <w:lang w:val="ru-RU"/>
        </w:rPr>
        <w:t xml:space="preserve">., </w:t>
      </w:r>
      <w:r w:rsidRPr="00DD1829">
        <w:rPr>
          <w:rFonts w:ascii="PT Astra Serif" w:hAnsi="PT Astra Serif" w:cs="PT Astra Serif" w:hint="cs"/>
          <w:lang w:val="ru-RU"/>
        </w:rPr>
        <w:t>уроженец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Ереван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гражданин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РФ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паспорт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серия</w:t>
      </w:r>
      <w:r w:rsidRPr="00DD1829">
        <w:rPr>
          <w:rFonts w:ascii="PT Astra Serif" w:hAnsi="PT Astra Serif" w:cs="PT Astra Serif"/>
          <w:lang w:val="ru-RU"/>
        </w:rPr>
        <w:t xml:space="preserve"> 41 02 </w:t>
      </w:r>
      <w:r w:rsidRPr="00DD1829">
        <w:rPr>
          <w:rFonts w:ascii="PT Astra Serif" w:hAnsi="PT Astra Serif" w:cs="PT Astra Serif" w:hint="cs"/>
          <w:lang w:val="ru-RU"/>
        </w:rPr>
        <w:t>№</w:t>
      </w:r>
      <w:r w:rsidRPr="00DD1829">
        <w:rPr>
          <w:rFonts w:ascii="PT Astra Serif" w:hAnsi="PT Astra Serif" w:cs="PT Astra Serif"/>
          <w:lang w:val="ru-RU"/>
        </w:rPr>
        <w:t xml:space="preserve"> 123456, </w:t>
      </w:r>
      <w:r w:rsidRPr="00DD1829">
        <w:rPr>
          <w:rFonts w:ascii="PT Astra Serif" w:hAnsi="PT Astra Serif" w:cs="PT Astra Serif" w:hint="cs"/>
          <w:lang w:val="ru-RU"/>
        </w:rPr>
        <w:t>выдан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ГУ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МВД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России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по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Санкт</w:t>
      </w:r>
      <w:r w:rsidRPr="00DD1829">
        <w:rPr>
          <w:rFonts w:ascii="PT Astra Serif" w:hAnsi="PT Astra Serif" w:cs="PT Astra Serif"/>
          <w:lang w:val="ru-RU"/>
        </w:rPr>
        <w:t>-</w:t>
      </w:r>
      <w:r w:rsidRPr="00DD1829">
        <w:rPr>
          <w:rFonts w:ascii="PT Astra Serif" w:hAnsi="PT Astra Serif" w:cs="PT Astra Serif" w:hint="cs"/>
          <w:lang w:val="ru-RU"/>
        </w:rPr>
        <w:t>Петербургу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и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Ленинградской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области</w:t>
      </w:r>
      <w:r w:rsidRPr="00DD1829">
        <w:rPr>
          <w:rFonts w:ascii="PT Astra Serif" w:hAnsi="PT Astra Serif" w:cs="PT Astra Serif"/>
          <w:lang w:val="ru-RU"/>
        </w:rPr>
        <w:t xml:space="preserve"> 20.05.2015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., </w:t>
      </w:r>
      <w:r w:rsidRPr="00DD1829">
        <w:rPr>
          <w:rFonts w:ascii="PT Astra Serif" w:hAnsi="PT Astra Serif" w:cs="PT Astra Serif" w:hint="cs"/>
          <w:lang w:val="ru-RU"/>
        </w:rPr>
        <w:t>зарегистрированный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и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проживающий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по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адресу</w:t>
      </w:r>
      <w:r w:rsidRPr="00DD1829">
        <w:rPr>
          <w:rFonts w:ascii="PT Astra Serif" w:hAnsi="PT Astra Serif" w:cs="PT Astra Serif"/>
          <w:lang w:val="ru-RU"/>
        </w:rPr>
        <w:t xml:space="preserve">: </w:t>
      </w:r>
      <w:r w:rsidRPr="00DD1829">
        <w:rPr>
          <w:rFonts w:ascii="PT Astra Serif" w:hAnsi="PT Astra Serif" w:cs="PT Astra Serif" w:hint="cs"/>
          <w:lang w:val="ru-RU"/>
        </w:rPr>
        <w:t>г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Санкт</w:t>
      </w:r>
      <w:r w:rsidRPr="00DD1829">
        <w:rPr>
          <w:rFonts w:ascii="PT Astra Serif" w:hAnsi="PT Astra Serif" w:cs="PT Astra Serif"/>
          <w:lang w:val="ru-RU"/>
        </w:rPr>
        <w:t>-</w:t>
      </w:r>
      <w:r w:rsidRPr="00DD1829">
        <w:rPr>
          <w:rFonts w:ascii="PT Astra Serif" w:hAnsi="PT Astra Serif" w:cs="PT Astra Serif" w:hint="cs"/>
          <w:lang w:val="ru-RU"/>
        </w:rPr>
        <w:t>Петербург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ул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Pr="00DD1829">
        <w:rPr>
          <w:rFonts w:ascii="PT Astra Serif" w:hAnsi="PT Astra Serif" w:cs="PT Astra Serif" w:hint="cs"/>
          <w:lang w:val="ru-RU"/>
        </w:rPr>
        <w:t>Репина</w:t>
      </w:r>
      <w:r w:rsidRPr="00DD1829">
        <w:rPr>
          <w:rFonts w:ascii="PT Astra Serif" w:hAnsi="PT Astra Serif" w:cs="PT Astra Serif"/>
          <w:lang w:val="ru-RU"/>
        </w:rPr>
        <w:t xml:space="preserve">, </w:t>
      </w:r>
      <w:r w:rsidRPr="00DD1829">
        <w:rPr>
          <w:rFonts w:ascii="PT Astra Serif" w:hAnsi="PT Astra Serif" w:cs="PT Astra Serif" w:hint="cs"/>
          <w:lang w:val="ru-RU"/>
        </w:rPr>
        <w:t>д</w:t>
      </w:r>
      <w:r w:rsidRPr="00DD1829">
        <w:rPr>
          <w:rFonts w:ascii="PT Astra Serif" w:hAnsi="PT Astra Serif" w:cs="PT Astra Serif"/>
          <w:lang w:val="ru-RU"/>
        </w:rPr>
        <w:t xml:space="preserve">. 1, </w:t>
      </w:r>
      <w:r w:rsidRPr="00DD1829">
        <w:rPr>
          <w:rFonts w:ascii="PT Astra Serif" w:hAnsi="PT Astra Serif" w:cs="PT Astra Serif" w:hint="cs"/>
          <w:lang w:val="ru-RU"/>
        </w:rPr>
        <w:t>кв</w:t>
      </w:r>
      <w:r w:rsidRPr="00DD1829">
        <w:rPr>
          <w:rFonts w:ascii="PT Astra Serif" w:hAnsi="PT Astra Serif" w:cs="PT Astra Serif"/>
          <w:lang w:val="ru-RU"/>
        </w:rPr>
        <w:t xml:space="preserve">. 15, </w:t>
      </w:r>
      <w:r w:rsidRPr="00DD1829">
        <w:rPr>
          <w:rFonts w:ascii="PT Astra Serif" w:hAnsi="PT Astra Serif" w:cs="PT Astra Serif" w:hint="cs"/>
          <w:lang w:val="ru-RU"/>
        </w:rPr>
        <w:t>работающий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уборщиком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служебных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помещений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в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Pr="00DD1829">
        <w:rPr>
          <w:rFonts w:ascii="PT Astra Serif" w:hAnsi="PT Astra Serif" w:cs="PT Astra Serif" w:hint="cs"/>
          <w:lang w:val="ru-RU"/>
        </w:rPr>
        <w:t>ЖКС</w:t>
      </w:r>
      <w:r w:rsidRPr="00DD1829">
        <w:rPr>
          <w:rFonts w:ascii="PT Astra Serif" w:hAnsi="PT Astra Serif" w:cs="PT Astra Serif"/>
          <w:lang w:val="ru-RU"/>
        </w:rPr>
        <w:t xml:space="preserve">-2 </w:t>
      </w:r>
      <w:r w:rsidRPr="00DD1829">
        <w:rPr>
          <w:rFonts w:ascii="PT Astra Serif" w:hAnsi="PT Astra Serif" w:cs="PT Astra Serif" w:hint="cs"/>
          <w:lang w:val="ru-RU"/>
        </w:rPr>
        <w:t>«Дом</w:t>
      </w:r>
      <w:r w:rsidRPr="00DD1829">
        <w:rPr>
          <w:rFonts w:ascii="PT Astra Serif" w:hAnsi="PT Astra Serif" w:cs="PT Astra Serif"/>
          <w:lang w:val="ru-RU"/>
        </w:rPr>
        <w:t xml:space="preserve"> 302-</w:t>
      </w:r>
      <w:r w:rsidRPr="00DD1829">
        <w:rPr>
          <w:rFonts w:ascii="PT Astra Serif" w:hAnsi="PT Astra Serif" w:cs="PT Astra Serif" w:hint="cs"/>
          <w:lang w:val="ru-RU"/>
        </w:rPr>
        <w:t>бис»</w:t>
      </w:r>
      <w:r w:rsidRPr="00DD1829">
        <w:rPr>
          <w:rFonts w:ascii="PT Astra Serif" w:hAnsi="PT Astra Serif" w:cs="PT Astra Serif"/>
          <w:lang w:val="ru-RU"/>
        </w:rPr>
        <w:t>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Свидетель</w:t>
      </w:r>
      <w:r>
        <w:rPr>
          <w:rFonts w:ascii="PT Astra Serif" w:hAnsi="PT Astra Serif" w:cs="PT Astra Serif"/>
          <w:lang w:val="ru-RU"/>
        </w:rPr>
        <w:t xml:space="preserve"> 2: </w:t>
      </w:r>
      <w:r w:rsidR="009F0CFF">
        <w:rPr>
          <w:rFonts w:ascii="PT Astra Serif" w:hAnsi="PT Astra Serif" w:cs="PT Astra Serif"/>
          <w:lang w:val="ru-RU"/>
        </w:rPr>
        <w:t xml:space="preserve">Смит Джон, 27.04.1994 г.р., уроженец  Ливерпуля. Постоянно проживает на территории Российской Федерации с 2025 г. по адресу: </w:t>
      </w:r>
      <w:r w:rsidR="009F0CFF" w:rsidRPr="00DD1829">
        <w:rPr>
          <w:rFonts w:ascii="PT Astra Serif" w:hAnsi="PT Astra Serif" w:cs="PT Astra Serif" w:hint="cs"/>
          <w:lang w:val="ru-RU"/>
        </w:rPr>
        <w:t>г</w:t>
      </w:r>
      <w:r w:rsidR="009F0CFF" w:rsidRPr="00DD1829">
        <w:rPr>
          <w:rFonts w:ascii="PT Astra Serif" w:hAnsi="PT Astra Serif" w:cs="PT Astra Serif"/>
          <w:lang w:val="ru-RU"/>
        </w:rPr>
        <w:t xml:space="preserve">. </w:t>
      </w:r>
      <w:r w:rsidR="009F0CFF" w:rsidRPr="00DD1829">
        <w:rPr>
          <w:rFonts w:ascii="PT Astra Serif" w:hAnsi="PT Astra Serif" w:cs="PT Astra Serif" w:hint="cs"/>
          <w:lang w:val="ru-RU"/>
        </w:rPr>
        <w:t>Санкт</w:t>
      </w:r>
      <w:r w:rsidR="009F0CFF" w:rsidRPr="00DD1829">
        <w:rPr>
          <w:rFonts w:ascii="PT Astra Serif" w:hAnsi="PT Astra Serif" w:cs="PT Astra Serif"/>
          <w:lang w:val="ru-RU"/>
        </w:rPr>
        <w:t>-</w:t>
      </w:r>
      <w:r w:rsidR="009F0CFF" w:rsidRPr="00DD1829">
        <w:rPr>
          <w:rFonts w:ascii="PT Astra Serif" w:hAnsi="PT Astra Serif" w:cs="PT Astra Serif" w:hint="cs"/>
          <w:lang w:val="ru-RU"/>
        </w:rPr>
        <w:t>Петербург</w:t>
      </w:r>
      <w:r w:rsidR="009F0CFF" w:rsidRPr="00DD1829">
        <w:rPr>
          <w:rFonts w:ascii="PT Astra Serif" w:hAnsi="PT Astra Serif" w:cs="PT Astra Serif"/>
          <w:lang w:val="ru-RU"/>
        </w:rPr>
        <w:t xml:space="preserve">, </w:t>
      </w:r>
      <w:r w:rsidR="009F0CFF" w:rsidRPr="00DD1829">
        <w:rPr>
          <w:rFonts w:ascii="PT Astra Serif" w:hAnsi="PT Astra Serif" w:cs="PT Astra Serif" w:hint="cs"/>
          <w:lang w:val="ru-RU"/>
        </w:rPr>
        <w:t>ул</w:t>
      </w:r>
      <w:r w:rsidR="009F0CFF" w:rsidRPr="00DD1829">
        <w:rPr>
          <w:rFonts w:ascii="PT Astra Serif" w:hAnsi="PT Astra Serif" w:cs="PT Astra Serif"/>
          <w:lang w:val="ru-RU"/>
        </w:rPr>
        <w:t xml:space="preserve">. </w:t>
      </w:r>
      <w:r w:rsidR="009F0CFF" w:rsidRPr="00DD1829">
        <w:rPr>
          <w:rFonts w:ascii="PT Astra Serif" w:hAnsi="PT Astra Serif" w:cs="PT Astra Serif" w:hint="cs"/>
          <w:lang w:val="ru-RU"/>
        </w:rPr>
        <w:t>Большая</w:t>
      </w:r>
      <w:r w:rsidR="009F0CFF" w:rsidRPr="00DD1829">
        <w:rPr>
          <w:rFonts w:ascii="PT Astra Serif" w:hAnsi="PT Astra Serif" w:cs="PT Astra Serif"/>
          <w:lang w:val="ru-RU"/>
        </w:rPr>
        <w:t xml:space="preserve"> </w:t>
      </w:r>
      <w:r w:rsidR="009F0CFF" w:rsidRPr="00DD1829">
        <w:rPr>
          <w:rFonts w:ascii="PT Astra Serif" w:hAnsi="PT Astra Serif" w:cs="PT Astra Serif" w:hint="cs"/>
          <w:lang w:val="ru-RU"/>
        </w:rPr>
        <w:t>Садовая</w:t>
      </w:r>
      <w:r w:rsidR="009F0CFF" w:rsidRPr="00DD1829">
        <w:rPr>
          <w:rFonts w:ascii="PT Astra Serif" w:hAnsi="PT Astra Serif" w:cs="PT Astra Serif"/>
          <w:lang w:val="ru-RU"/>
        </w:rPr>
        <w:t xml:space="preserve">, </w:t>
      </w:r>
      <w:r w:rsidR="009F0CFF" w:rsidRPr="00DD1829">
        <w:rPr>
          <w:rFonts w:ascii="PT Astra Serif" w:hAnsi="PT Astra Serif" w:cs="PT Astra Serif" w:hint="cs"/>
          <w:lang w:val="ru-RU"/>
        </w:rPr>
        <w:t>д</w:t>
      </w:r>
      <w:r w:rsidR="009F0CFF" w:rsidRPr="00DD1829">
        <w:rPr>
          <w:rFonts w:ascii="PT Astra Serif" w:hAnsi="PT Astra Serif" w:cs="PT Astra Serif"/>
          <w:lang w:val="ru-RU"/>
        </w:rPr>
        <w:t>. 302-</w:t>
      </w:r>
      <w:r w:rsidR="009F0CFF" w:rsidRPr="00DD1829">
        <w:rPr>
          <w:rFonts w:ascii="PT Astra Serif" w:hAnsi="PT Astra Serif" w:cs="PT Astra Serif" w:hint="cs"/>
          <w:lang w:val="ru-RU"/>
        </w:rPr>
        <w:t>бис</w:t>
      </w:r>
      <w:r w:rsidR="009F0CFF">
        <w:rPr>
          <w:rFonts w:ascii="PT Astra Serif" w:hAnsi="PT Astra Serif" w:cs="PT Astra Serif"/>
          <w:lang w:val="ru-RU"/>
        </w:rPr>
        <w:t>, кв. 48</w:t>
      </w:r>
      <w:r w:rsidRPr="00DD1829">
        <w:rPr>
          <w:rFonts w:ascii="PT Astra Serif" w:hAnsi="PT Astra Serif" w:cs="PT Astra Serif"/>
          <w:lang w:val="ru-RU"/>
        </w:rPr>
        <w:t>.</w:t>
      </w:r>
    </w:p>
    <w:p w:rsidR="00AD7902" w:rsidRPr="009F0CFF" w:rsidRDefault="00DD1829">
      <w:pPr>
        <w:pStyle w:val="21"/>
        <w:rPr>
          <w:rFonts w:ascii="PT Astra Serif" w:hAnsi="PT Astra Serif" w:cs="PT Astra Serif"/>
          <w:lang w:val="ru-RU"/>
        </w:rPr>
      </w:pPr>
      <w:r w:rsidRPr="009F0CFF">
        <w:rPr>
          <w:rFonts w:ascii="PT Astra Serif" w:hAnsi="PT Astra Serif" w:cs="PT Astra Serif"/>
          <w:lang w:val="ru-RU"/>
        </w:rPr>
        <w:t xml:space="preserve">2.2. </w:t>
      </w:r>
      <w:proofErr w:type="spellStart"/>
      <w:r w:rsidRPr="009F0CFF">
        <w:rPr>
          <w:rFonts w:ascii="PT Astra Serif" w:hAnsi="PT Astra Serif" w:cs="PT Astra Serif"/>
          <w:lang w:val="ru-RU"/>
        </w:rPr>
        <w:t>Раскадровка</w:t>
      </w:r>
      <w:proofErr w:type="spellEnd"/>
      <w:r w:rsidRPr="009F0CFF">
        <w:rPr>
          <w:rFonts w:ascii="PT Astra Serif" w:hAnsi="PT Astra Serif" w:cs="PT Astra Serif"/>
          <w:lang w:val="ru-RU"/>
        </w:rPr>
        <w:t xml:space="preserve"> </w:t>
      </w:r>
      <w:proofErr w:type="spellStart"/>
      <w:r w:rsidRPr="009F0CFF">
        <w:rPr>
          <w:rFonts w:ascii="PT Astra Serif" w:hAnsi="PT Astra Serif" w:cs="PT Astra Serif"/>
          <w:lang w:val="ru-RU"/>
        </w:rPr>
        <w:t>видеопролога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AD7902" w:rsidRPr="009F0CFF"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Pr="009F0CFF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9F0CFF">
              <w:rPr>
                <w:rFonts w:ascii="PT Astra Serif" w:hAnsi="PT Astra Serif" w:cs="PT Astra Serif"/>
                <w:b/>
                <w:color w:val="FFFFFF"/>
                <w:sz w:val="19"/>
                <w:lang w:val="ru-RU"/>
              </w:rPr>
              <w:t>Время</w:t>
            </w:r>
          </w:p>
        </w:tc>
        <w:tc>
          <w:tcPr>
            <w:tcW w:w="7257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Pr="009F0CFF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9F0CFF">
              <w:rPr>
                <w:rFonts w:ascii="PT Astra Serif" w:hAnsi="PT Astra Serif" w:cs="PT Astra Serif"/>
                <w:b/>
                <w:color w:val="FFFFFF"/>
                <w:sz w:val="19"/>
                <w:lang w:val="ru-RU"/>
              </w:rPr>
              <w:t>Содержание кадра</w:t>
            </w:r>
          </w:p>
        </w:tc>
      </w:tr>
      <w:tr w:rsidR="00AD7902" w:rsidRPr="00531214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9F0CFF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9F0CFF">
              <w:rPr>
                <w:rFonts w:ascii="PT Astra Serif" w:hAnsi="PT Astra Serif" w:cs="PT Astra Serif"/>
                <w:sz w:val="18"/>
                <w:lang w:val="ru-RU"/>
              </w:rPr>
              <w:t>00:00–00:20</w:t>
            </w:r>
          </w:p>
        </w:tc>
        <w:tc>
          <w:tcPr>
            <w:tcW w:w="72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DD1829" w:rsidRDefault="00675D46" w:rsidP="00675D46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8"/>
                <w:lang w:val="ru-RU"/>
              </w:rPr>
              <w:t>40 секунд показано лицо виновного для последующего составления словестного портрета</w:t>
            </w:r>
            <w:r w:rsidR="00DD1829" w:rsidRPr="00DD1829">
              <w:rPr>
                <w:rFonts w:ascii="PT Astra Serif" w:hAnsi="PT Astra Serif" w:cs="PT Astra Serif"/>
                <w:sz w:val="18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4F3FC7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4F3FC7">
              <w:rPr>
                <w:rFonts w:ascii="PT Astra Serif" w:hAnsi="PT Astra Serif" w:cs="PT Astra Serif"/>
                <w:sz w:val="18"/>
                <w:lang w:val="ru-RU"/>
              </w:rPr>
              <w:lastRenderedPageBreak/>
              <w:t>00:20–00:45</w:t>
            </w:r>
          </w:p>
        </w:tc>
        <w:tc>
          <w:tcPr>
            <w:tcW w:w="72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DD1829" w:rsidRDefault="00DD1829" w:rsidP="00675D46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8"/>
                <w:lang w:val="ru-RU"/>
              </w:rPr>
              <w:t xml:space="preserve">Мужчина </w:t>
            </w:r>
            <w:r w:rsidR="00675D46">
              <w:rPr>
                <w:rFonts w:ascii="PT Astra Serif" w:hAnsi="PT Astra Serif" w:cs="PT Astra Serif"/>
                <w:sz w:val="18"/>
                <w:lang w:val="ru-RU"/>
              </w:rPr>
              <w:t>(очевидец) убирает помещение ТСЖ. Дверь захлопывается, он не может выйти и решает остаться</w:t>
            </w:r>
            <w:r w:rsidRPr="00DD1829">
              <w:rPr>
                <w:rFonts w:ascii="PT Astra Serif" w:hAnsi="PT Astra Serif" w:cs="PT Astra Serif"/>
                <w:sz w:val="18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4F3FC7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4F3FC7">
              <w:rPr>
                <w:rFonts w:ascii="PT Astra Serif" w:hAnsi="PT Astra Serif" w:cs="PT Astra Serif"/>
                <w:sz w:val="18"/>
                <w:lang w:val="ru-RU"/>
              </w:rPr>
              <w:t>00:45–01:15</w:t>
            </w:r>
          </w:p>
        </w:tc>
        <w:tc>
          <w:tcPr>
            <w:tcW w:w="72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DD1829" w:rsidRDefault="00675D46" w:rsidP="00675D46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8"/>
                <w:lang w:val="ru-RU"/>
              </w:rPr>
              <w:t>Два мужчины заходят в помещение ТСЖ, садятся за стол и начинают обсуждать сделку по аренде квартиры, в которой недавно умер собственник</w:t>
            </w:r>
            <w:r w:rsidR="00DD1829" w:rsidRPr="00DD1829">
              <w:rPr>
                <w:rFonts w:ascii="PT Astra Serif" w:hAnsi="PT Astra Serif" w:cs="PT Astra Serif"/>
                <w:sz w:val="18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01:15–01:45</w:t>
            </w:r>
          </w:p>
        </w:tc>
        <w:tc>
          <w:tcPr>
            <w:tcW w:w="72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DD1829" w:rsidRDefault="00675D46" w:rsidP="00675D46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8"/>
                <w:lang w:val="ru-RU"/>
              </w:rPr>
              <w:t>За незаконное разрешение проживания несколько дней группе лиц передаются денежные средства</w:t>
            </w:r>
            <w:r w:rsidR="00DD1829" w:rsidRPr="00DD1829">
              <w:rPr>
                <w:rFonts w:ascii="PT Astra Serif" w:hAnsi="PT Astra Serif" w:cs="PT Astra Serif"/>
                <w:sz w:val="18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01:45–02:10</w:t>
            </w:r>
          </w:p>
        </w:tc>
        <w:tc>
          <w:tcPr>
            <w:tcW w:w="72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DD1829" w:rsidRDefault="00675D46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8"/>
                <w:lang w:val="ru-RU"/>
              </w:rPr>
              <w:t>После передачи денег мужчины расходятся</w:t>
            </w:r>
            <w:r w:rsidR="00DD1829" w:rsidRPr="00DD1829">
              <w:rPr>
                <w:rFonts w:ascii="PT Astra Serif" w:hAnsi="PT Astra Serif" w:cs="PT Astra Serif"/>
                <w:sz w:val="18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02:10–02:30</w:t>
            </w:r>
          </w:p>
        </w:tc>
        <w:tc>
          <w:tcPr>
            <w:tcW w:w="72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DD1829" w:rsidRDefault="00675D46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8"/>
                <w:lang w:val="ru-RU"/>
              </w:rPr>
              <w:t>Понимая, что присутствовал при передаче взятки, уборщик быстро покидает помещение</w:t>
            </w:r>
            <w:r w:rsidR="00DD1829" w:rsidRPr="00DD1829">
              <w:rPr>
                <w:rFonts w:ascii="PT Astra Serif" w:hAnsi="PT Astra Serif" w:cs="PT Astra Serif"/>
                <w:sz w:val="18"/>
                <w:lang w:val="ru-RU"/>
              </w:rPr>
              <w:t>.</w:t>
            </w:r>
          </w:p>
        </w:tc>
      </w:tr>
      <w:tr w:rsidR="00675D46" w:rsidRPr="00531214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D46" w:rsidRPr="00675D46" w:rsidRDefault="00675D46">
            <w:pPr>
              <w:rPr>
                <w:rFonts w:ascii="PT Astra Serif" w:hAnsi="PT Astra Serif" w:cs="PT Astra Serif"/>
                <w:sz w:val="18"/>
                <w:lang w:val="ru-RU"/>
              </w:rPr>
            </w:pPr>
            <w:r>
              <w:rPr>
                <w:rFonts w:ascii="PT Astra Serif" w:hAnsi="PT Astra Serif" w:cs="PT Astra Serif"/>
                <w:sz w:val="18"/>
                <w:lang w:val="ru-RU"/>
              </w:rPr>
              <w:t>03:30-04:30</w:t>
            </w:r>
          </w:p>
        </w:tc>
        <w:tc>
          <w:tcPr>
            <w:tcW w:w="72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75D46" w:rsidRDefault="00675D46">
            <w:pPr>
              <w:rPr>
                <w:rFonts w:ascii="PT Astra Serif" w:hAnsi="PT Astra Serif" w:cs="PT Astra Serif"/>
                <w:sz w:val="18"/>
                <w:lang w:val="ru-RU"/>
              </w:rPr>
            </w:pPr>
            <w:r>
              <w:rPr>
                <w:rFonts w:ascii="PT Astra Serif" w:hAnsi="PT Astra Serif" w:cs="PT Astra Serif"/>
                <w:sz w:val="18"/>
                <w:lang w:val="ru-RU"/>
              </w:rPr>
              <w:t>Так как группа вселяется в комнату шумно, то сосед по квартире вызывает полицию</w:t>
            </w:r>
          </w:p>
        </w:tc>
      </w:tr>
      <w:tr w:rsidR="00AD7902" w:rsidRPr="00531214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постоянно</w:t>
            </w:r>
            <w:proofErr w:type="spellEnd"/>
          </w:p>
        </w:tc>
        <w:tc>
          <w:tcPr>
            <w:tcW w:w="72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8"/>
                <w:lang w:val="ru-RU"/>
              </w:rPr>
              <w:t>Маркер: «</w:t>
            </w:r>
            <w:proofErr w:type="spellStart"/>
            <w:r w:rsidRPr="00DD1829">
              <w:rPr>
                <w:rFonts w:ascii="PT Astra Serif" w:hAnsi="PT Astra Serif" w:cs="PT Astra Serif"/>
                <w:sz w:val="18"/>
                <w:lang w:val="ru-RU"/>
              </w:rPr>
              <w:t>Видеопролог</w:t>
            </w:r>
            <w:proofErr w:type="spellEnd"/>
            <w:r w:rsidRPr="00DD1829">
              <w:rPr>
                <w:rFonts w:ascii="PT Astra Serif" w:hAnsi="PT Astra Serif" w:cs="PT Astra Serif"/>
                <w:sz w:val="18"/>
                <w:lang w:val="ru-RU"/>
              </w:rPr>
              <w:t xml:space="preserve"> не является материалом уголовного дела».</w:t>
            </w:r>
          </w:p>
        </w:tc>
      </w:tr>
    </w:tbl>
    <w:p w:rsidR="00AD7902" w:rsidRDefault="00DD1829">
      <w:pPr>
        <w:pStyle w:val="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3. </w:t>
      </w:r>
      <w:proofErr w:type="spellStart"/>
      <w:r>
        <w:rPr>
          <w:rFonts w:ascii="PT Astra Serif" w:hAnsi="PT Astra Serif" w:cs="PT Astra Serif"/>
        </w:rPr>
        <w:t>Организация</w:t>
      </w:r>
      <w:proofErr w:type="spellEnd"/>
      <w:r>
        <w:rPr>
          <w:rFonts w:ascii="PT Astra Serif" w:hAnsi="PT Astra Serif" w:cs="PT Astra Serif"/>
        </w:rPr>
        <w:t xml:space="preserve"> 90-минутного </w:t>
      </w:r>
      <w:proofErr w:type="spellStart"/>
      <w:r>
        <w:rPr>
          <w:rFonts w:ascii="PT Astra Serif" w:hAnsi="PT Astra Serif" w:cs="PT Astra Serif"/>
        </w:rPr>
        <w:t>прохождения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AD7902" w:rsidRPr="00531214">
        <w:trPr>
          <w:jc w:val="center"/>
        </w:trPr>
        <w:tc>
          <w:tcPr>
            <w:tcW w:w="9972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AD7902" w:rsidRPr="00DD1829" w:rsidRDefault="00DD1829" w:rsidP="009F0CFF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t>Маршрут игрока</w:t>
            </w: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br/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Видео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звонок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регистрация и взаимо</w:t>
            </w:r>
            <w:r w:rsidR="009F0CFF">
              <w:rPr>
                <w:rFonts w:ascii="PT Astra Serif" w:hAnsi="PT Astra Serif" w:cs="PT Astra Serif"/>
                <w:sz w:val="19"/>
                <w:lang w:val="ru-RU"/>
              </w:rPr>
              <w:t xml:space="preserve">действие </w:t>
            </w:r>
            <w:r w:rsidR="009F0CFF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="009F0CFF">
              <w:rPr>
                <w:rFonts w:ascii="PT Astra Serif" w:hAnsi="PT Astra Serif" w:cs="PT Astra Serif"/>
                <w:sz w:val="19"/>
                <w:lang w:val="ru-RU"/>
              </w:rPr>
              <w:t xml:space="preserve"> прибытие </w:t>
            </w:r>
            <w:r w:rsidR="009F0CFF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="009F0CFF">
              <w:rPr>
                <w:rFonts w:ascii="PT Astra Serif" w:hAnsi="PT Astra Serif" w:cs="PT Astra Serif"/>
                <w:sz w:val="19"/>
                <w:lang w:val="ru-RU"/>
              </w:rPr>
              <w:t xml:space="preserve"> 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>осмотр</w:t>
            </w:r>
            <w:r w:rsidR="009F0CFF">
              <w:rPr>
                <w:rFonts w:ascii="PT Astra Serif" w:hAnsi="PT Astra Serif" w:cs="PT Astra Serif"/>
                <w:sz w:val="19"/>
                <w:lang w:val="ru-RU"/>
              </w:rPr>
              <w:t xml:space="preserve"> места происшествия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</w:t>
            </w:r>
            <w:proofErr w:type="spellStart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>доследственная</w:t>
            </w:r>
            <w:proofErr w:type="spellEnd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проверка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возбуждение дела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допросы свидетелей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</w:t>
            </w:r>
            <w:r w:rsidR="009F0CFF">
              <w:rPr>
                <w:rFonts w:ascii="PT Astra Serif" w:hAnsi="PT Astra Serif" w:cs="PT Astra Serif"/>
                <w:sz w:val="19"/>
                <w:lang w:val="ru-RU"/>
              </w:rPr>
              <w:t xml:space="preserve">назначение и производство судебных 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экспертиз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оценка доказательств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задержание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допрос подозреваемого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квалификация </w:t>
            </w:r>
            <w:r w:rsidRPr="00DD1829">
              <w:rPr>
                <w:rFonts w:ascii="Times New Roman" w:hAnsi="Times New Roman" w:cs="Times New Roman"/>
                <w:sz w:val="19"/>
                <w:lang w:val="ru-RU"/>
              </w:rPr>
              <w:t>→</w:t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 аудит дела и отчет</w:t>
            </w:r>
          </w:p>
        </w:tc>
      </w:tr>
    </w:tbl>
    <w:p w:rsidR="00AD7902" w:rsidRPr="00DD1829" w:rsidRDefault="00AD7902">
      <w:pPr>
        <w:spacing w:after="0"/>
        <w:rPr>
          <w:rFonts w:ascii="PT Astra Serif" w:hAnsi="PT Astra Serif" w:cs="PT Astra Serif"/>
          <w:lang w:val="ru-RU"/>
        </w:rPr>
      </w:pPr>
    </w:p>
    <w:p w:rsidR="00AD7902" w:rsidRPr="00DD1829" w:rsidRDefault="00AD7902">
      <w:pPr>
        <w:rPr>
          <w:rFonts w:ascii="PT Astra Serif" w:hAnsi="PT Astra Serif" w:cs="PT Astra Serif"/>
          <w:lang w:val="ru-RU"/>
        </w:rPr>
        <w:sectPr w:rsidR="00AD7902" w:rsidRPr="00DD1829">
          <w:footerReference w:type="default" r:id="rId8"/>
          <w:pgSz w:w="12240" w:h="15840"/>
          <w:pgMar w:top="1020" w:right="1134" w:bottom="964" w:left="1134" w:header="720" w:footer="720" w:gutter="0"/>
          <w:cols w:space="720"/>
          <w:docGrid w:linePitch="360"/>
        </w:sectPr>
      </w:pP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lastRenderedPageBreak/>
        <w:t xml:space="preserve">3.1. </w:t>
      </w:r>
      <w:proofErr w:type="spellStart"/>
      <w:r>
        <w:rPr>
          <w:rFonts w:ascii="PT Astra Serif" w:hAnsi="PT Astra Serif" w:cs="PT Astra Serif"/>
        </w:rPr>
        <w:t>Временной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план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6237"/>
        <w:gridCol w:w="850"/>
        <w:gridCol w:w="1247"/>
      </w:tblGrid>
      <w:tr w:rsidR="00AD7902">
        <w:trPr>
          <w:tblHeader/>
          <w:jc w:val="center"/>
        </w:trPr>
        <w:tc>
          <w:tcPr>
            <w:tcW w:w="56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b/>
                <w:color w:val="FFFFFF"/>
                <w:sz w:val="18"/>
              </w:rPr>
              <w:t>№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8"/>
              </w:rPr>
              <w:t>Узел</w:t>
            </w:r>
            <w:proofErr w:type="spellEnd"/>
          </w:p>
        </w:tc>
        <w:tc>
          <w:tcPr>
            <w:tcW w:w="623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8"/>
              </w:rPr>
              <w:t>Этап</w:t>
            </w:r>
            <w:proofErr w:type="spellEnd"/>
          </w:p>
        </w:tc>
        <w:tc>
          <w:tcPr>
            <w:tcW w:w="85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8"/>
              </w:rPr>
              <w:t>.</w:t>
            </w:r>
          </w:p>
        </w:tc>
        <w:tc>
          <w:tcPr>
            <w:tcW w:w="124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8"/>
              </w:rPr>
              <w:t>Накопительно</w:t>
            </w:r>
            <w:proofErr w:type="spellEnd"/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V-00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Видеопролог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: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преступление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3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3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2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D-01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7"/>
                <w:lang w:val="ru-RU"/>
              </w:rPr>
              <w:t>Звонок в дежурную часть: прием и первичное реагирование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7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3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D-02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Подследственность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и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межведомственное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взаимодействие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11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A-01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7"/>
                <w:lang w:val="ru-RU"/>
              </w:rPr>
              <w:t>Прибытие на место: первоочередные меры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15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A-02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9F0CFF" w:rsidP="009F0CFF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7"/>
                <w:lang w:val="ru-RU"/>
              </w:rPr>
              <w:t>Осмотр места происшествия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19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6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O-01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Организация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осмотра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места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происшествия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24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7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O-02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9F0CFF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Осмотр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денежных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купюр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29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8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O-03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9F0CFF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Осмотр</w:t>
            </w:r>
            <w:proofErr w:type="spellEnd"/>
            <w:r w:rsidR="00DD1829"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 w:rsidR="00DD1829">
              <w:rPr>
                <w:rFonts w:ascii="PT Astra Serif" w:hAnsi="PT Astra Serif" w:cs="PT Astra Serif"/>
                <w:sz w:val="17"/>
              </w:rPr>
              <w:t>следа</w:t>
            </w:r>
            <w:proofErr w:type="spellEnd"/>
            <w:r w:rsidR="00DD1829"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 w:rsidR="00DD1829">
              <w:rPr>
                <w:rFonts w:ascii="PT Astra Serif" w:hAnsi="PT Astra Serif" w:cs="PT Astra Serif"/>
                <w:sz w:val="17"/>
              </w:rPr>
              <w:t>обуви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34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9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O-04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Изъятие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следов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пальцев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рук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39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10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O-05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9F0CFF" w:rsidP="009F0CFF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7"/>
                <w:lang w:val="ru-RU"/>
              </w:rPr>
              <w:t>Изъятие объектов</w:t>
            </w:r>
            <w:r w:rsidR="00DD1829" w:rsidRPr="00DD1829">
              <w:rPr>
                <w:rFonts w:ascii="PT Astra Serif" w:hAnsi="PT Astra Serif" w:cs="PT Astra Serif"/>
                <w:sz w:val="17"/>
                <w:lang w:val="ru-RU"/>
              </w:rPr>
              <w:t xml:space="preserve"> и завершение протокола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43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11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P-01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proofErr w:type="spellStart"/>
            <w:r w:rsidRPr="00DD1829">
              <w:rPr>
                <w:rFonts w:ascii="PT Astra Serif" w:hAnsi="PT Astra Serif" w:cs="PT Astra Serif"/>
                <w:sz w:val="17"/>
                <w:lang w:val="ru-RU"/>
              </w:rPr>
              <w:t>Доследственная</w:t>
            </w:r>
            <w:proofErr w:type="spellEnd"/>
            <w:r w:rsidRPr="00DD1829">
              <w:rPr>
                <w:rFonts w:ascii="PT Astra Serif" w:hAnsi="PT Astra Serif" w:cs="PT Astra Serif"/>
                <w:sz w:val="17"/>
                <w:lang w:val="ru-RU"/>
              </w:rPr>
              <w:t xml:space="preserve"> проверка: объяснения и допустимые действия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47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12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P-02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9F0CFF" w:rsidP="009F0CFF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7"/>
                <w:lang w:val="ru-RU"/>
              </w:rPr>
              <w:t>Принятие процессуального р</w:t>
            </w:r>
            <w:r w:rsidR="00DD1829" w:rsidRPr="00DD1829">
              <w:rPr>
                <w:rFonts w:ascii="PT Astra Serif" w:hAnsi="PT Astra Serif" w:cs="PT Astra Serif"/>
                <w:sz w:val="17"/>
                <w:lang w:val="ru-RU"/>
              </w:rPr>
              <w:t>ешени</w:t>
            </w:r>
            <w:r>
              <w:rPr>
                <w:rFonts w:ascii="PT Astra Serif" w:hAnsi="PT Astra Serif" w:cs="PT Astra Serif"/>
                <w:sz w:val="17"/>
                <w:lang w:val="ru-RU"/>
              </w:rPr>
              <w:t>я</w:t>
            </w:r>
            <w:r w:rsidR="00DD1829" w:rsidRPr="00DD1829">
              <w:rPr>
                <w:rFonts w:ascii="PT Astra Serif" w:hAnsi="PT Astra Serif" w:cs="PT Astra Serif"/>
                <w:sz w:val="17"/>
                <w:lang w:val="ru-RU"/>
              </w:rPr>
              <w:t xml:space="preserve"> о возбуждении уголовного дела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51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13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W-01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7"/>
                <w:lang w:val="ru-RU"/>
              </w:rPr>
              <w:t>Допросы свидетелей после возбуждения дела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56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14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E-01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Назначение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r w:rsidR="009F0CFF">
              <w:rPr>
                <w:rFonts w:ascii="PT Astra Serif" w:hAnsi="PT Astra Serif" w:cs="PT Astra Serif"/>
                <w:sz w:val="17"/>
                <w:lang w:val="ru-RU"/>
              </w:rPr>
              <w:t xml:space="preserve">судебных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экспертиз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61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15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E-02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Формулирование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вопросов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экспертам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65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16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R-01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7"/>
                <w:lang w:val="ru-RU"/>
              </w:rPr>
              <w:t>Оценка совокупности доказательств и установление лица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3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68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17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Z-01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Задержание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подозреваемого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73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18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Z-02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7"/>
                <w:lang w:val="ru-RU"/>
              </w:rPr>
              <w:t>Протокол задержания, уведомления и право на защиту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77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19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S-01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7"/>
                <w:lang w:val="ru-RU"/>
              </w:rPr>
              <w:t>Допрос подозреваемого и проверка признания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82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20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Q-01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7"/>
              </w:rPr>
              <w:t>Итоговая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уголовно-правовая</w:t>
            </w:r>
            <w:proofErr w:type="spellEnd"/>
            <w:r>
              <w:rPr>
                <w:rFonts w:ascii="PT Astra Serif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7"/>
              </w:rPr>
              <w:t>оценка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5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87</w:t>
            </w:r>
          </w:p>
        </w:tc>
      </w:tr>
      <w:tr w:rsidR="00AD7902">
        <w:trPr>
          <w:jc w:val="center"/>
        </w:trPr>
        <w:tc>
          <w:tcPr>
            <w:tcW w:w="56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lastRenderedPageBreak/>
              <w:t>21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F-01</w:t>
            </w:r>
          </w:p>
        </w:tc>
        <w:tc>
          <w:tcPr>
            <w:tcW w:w="62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7"/>
                <w:lang w:val="ru-RU"/>
              </w:rPr>
              <w:t>Финальный аудит макета уголовного дела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3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7"/>
              </w:rPr>
              <w:t>90</w:t>
            </w:r>
          </w:p>
        </w:tc>
      </w:tr>
    </w:tbl>
    <w:p w:rsidR="00AD7902" w:rsidRDefault="00AD7902">
      <w:pPr>
        <w:rPr>
          <w:rFonts w:ascii="PT Astra Serif" w:hAnsi="PT Astra Serif" w:cs="PT Astra Serif"/>
        </w:rPr>
        <w:sectPr w:rsidR="00AD7902">
          <w:footerReference w:type="default" r:id="rId9"/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 w:rsidR="00AD7902" w:rsidRDefault="00DD1829">
      <w:pPr>
        <w:pStyle w:val="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lastRenderedPageBreak/>
        <w:t xml:space="preserve">4. </w:t>
      </w:r>
      <w:proofErr w:type="spellStart"/>
      <w:r>
        <w:rPr>
          <w:rFonts w:ascii="PT Astra Serif" w:hAnsi="PT Astra Serif" w:cs="PT Astra Serif"/>
        </w:rPr>
        <w:t>Компетентностная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модель</w:t>
      </w:r>
      <w:proofErr w:type="spellEnd"/>
      <w:r>
        <w:rPr>
          <w:rFonts w:ascii="PT Astra Serif" w:hAnsi="PT Astra Serif" w:cs="PT Astra Serif"/>
        </w:rPr>
        <w:t xml:space="preserve"> и </w:t>
      </w:r>
      <w:proofErr w:type="spellStart"/>
      <w:r>
        <w:rPr>
          <w:rFonts w:ascii="PT Astra Serif" w:hAnsi="PT Astra Serif" w:cs="PT Astra Serif"/>
        </w:rPr>
        <w:t>оценивание</w:t>
      </w:r>
      <w:proofErr w:type="spellEnd"/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ФГОС ВО по специальности 40.05.01 устанавливает универсальные и общепрофессиональные компетенции, а индикаторы их достижения образовательная организация определяет самостоятельно. Для игры используются следующие компетенции и локальные игровые индикаторы.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УК-1 — Системное и критическое мышление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осуществлять критический анализ проблемных ситуаций на основе системного подхода, вырабатывать стратегию действий.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Отделяет сведения, известные игроку, от процессуально полученных данных; строит и проверяет версии; выбирает последовательность действий.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УК-3 — Командная работа и лидерство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организовывать и руководить работой команды, вырабатывая командную стратегию для достижения поставленной цели.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Организует взаимодействие следователя, полиции, врача, специалиста-криминалиста, эксперта и оперативных сотрудников.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УК-4 — Профессиональная коммуникация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применять современные коммуникативные технологии для академического и профессионального взаимодействия.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Корректно общается с заявителем, свидетелями, подозреваемым, защитником и руководителем; формулирует понятные вопросы.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УК-6 — Самоорганизация и саморазвитие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определять и реализовывать приоритеты собственной деятельности и способы ее совершенствования.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Соблюдает сроки, выделяет неотложные действия, контролирует полноту материалов и исправляет ошибки.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УК-8 — Безопасность жизнедеятельности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создавать и поддерживать безопасные условия жизнедеятельности в профессиональной деятельности.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Обеспечивает безопасность места происшествия, медицинскую помощь, безопасное обращение с оружием и объектами.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ОПК-4 — Юридическая оценка фактов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оперировать общеправовыми понятиями и категориями, анализировать и толковать нормы права, давать юридическую оценку фактам и обстоятельствам.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Разграничивает составы преступлений, устанавливает юридически значимые факты и избегает преждевременной квалификации.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ОПК-5 — Процессуальные и служебные документы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разрабатывать процессуальные и служебные документы в сфере профессиональной деятельности.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Формирует протокол осмотра, постановления, протоколы допросов и задержания с обязательными реквизитами.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ОПК-6 — Применение материального и процессуального права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применять нормы материального и процессуального права и принимать обоснованные юридические решения.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Выбирает законное процессуальное действие, основание, срок, субъект и форму судебного контроля.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>ОПК-7 — Правоохранительная деятельность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выполнять должностные обязанности по обеспечению законности, правопорядка и безопасности личности, общества и государства.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Организует реагирование, сохраняет следы, обеспечивает права участников и законность принуждения.</w:t>
      </w:r>
    </w:p>
    <w:p w:rsidR="00AD7902" w:rsidRPr="00DD1829" w:rsidRDefault="00DD1829">
      <w:pPr>
        <w:pStyle w:val="3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ОПК-8 — Психологические методы профессиональной деятельности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ФГОС: </w:t>
      </w:r>
      <w:r w:rsidRPr="00DD1829">
        <w:rPr>
          <w:rFonts w:ascii="PT Astra Serif" w:hAnsi="PT Astra Serif" w:cs="PT Astra Serif"/>
          <w:sz w:val="19"/>
          <w:lang w:val="ru-RU"/>
        </w:rPr>
        <w:t>Способен применять психологические методы, приемы и средства профессионального общения, в том числе в сложных условиях.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sz w:val="19"/>
          <w:lang w:val="ru-RU"/>
        </w:rPr>
        <w:t xml:space="preserve">Игровой индикатор: </w:t>
      </w:r>
      <w:r w:rsidRPr="00DD1829">
        <w:rPr>
          <w:rFonts w:ascii="PT Astra Serif" w:hAnsi="PT Astra Serif" w:cs="PT Astra Serif"/>
          <w:sz w:val="19"/>
          <w:lang w:val="ru-RU"/>
        </w:rPr>
        <w:t>Учитывает состояние свидетелей и подозреваемого, не применяет давление, выбирает корректную тактику общения.</w:t>
      </w: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4.1. </w:t>
      </w:r>
      <w:proofErr w:type="spellStart"/>
      <w:r>
        <w:rPr>
          <w:rFonts w:ascii="PT Astra Serif" w:hAnsi="PT Astra Serif" w:cs="PT Astra Serif"/>
        </w:rPr>
        <w:t>Механика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начисления</w:t>
      </w:r>
      <w:proofErr w:type="spellEnd"/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Для каждой компетенции процент равен набранным баллам, деленным на сумму максимальных весов этой компетенции во всех пройденных узлах.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100% </w:t>
      </w:r>
      <w:proofErr w:type="spellStart"/>
      <w:r>
        <w:rPr>
          <w:rFonts w:ascii="PT Astra Serif" w:hAnsi="PT Astra Serif" w:cs="PT Astra Serif"/>
        </w:rPr>
        <w:t>веса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узла</w:t>
      </w:r>
      <w:proofErr w:type="spellEnd"/>
      <w:r>
        <w:rPr>
          <w:rFonts w:ascii="PT Astra Serif" w:hAnsi="PT Astra Serif" w:cs="PT Astra Serif"/>
        </w:rPr>
        <w:t>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При нажатии «Обратиться к начальнику» снимается 10% веса узла по затрагиваемым компетенциям (не ниже нуля), раскрывается направляющая подсказка, а последующий правильный ответ приносит не более 80% веса.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 w:rsidRPr="00DD1829">
        <w:rPr>
          <w:rFonts w:ascii="PT Astra Serif" w:hAnsi="PT Astra Serif" w:cs="PT Astra Serif"/>
          <w:lang w:val="ru-RU"/>
        </w:rPr>
        <w:t xml:space="preserve">За неверный ответ снимается 25% веса узла по затрагиваемым компетенциям (не ниже нуля); показывается объяснение; игрок возвращается к тому же вопросу. </w:t>
      </w:r>
      <w:proofErr w:type="spellStart"/>
      <w:r>
        <w:rPr>
          <w:rFonts w:ascii="PT Astra Serif" w:hAnsi="PT Astra Serif" w:cs="PT Astra Serif"/>
        </w:rPr>
        <w:t>Последующий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правильный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ответ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приносит</w:t>
      </w:r>
      <w:proofErr w:type="spellEnd"/>
      <w:r>
        <w:rPr>
          <w:rFonts w:ascii="PT Astra Serif" w:hAnsi="PT Astra Serif" w:cs="PT Astra Serif"/>
        </w:rPr>
        <w:t xml:space="preserve"> 60% </w:t>
      </w:r>
      <w:proofErr w:type="spellStart"/>
      <w:r>
        <w:rPr>
          <w:rFonts w:ascii="PT Astra Serif" w:hAnsi="PT Astra Serif" w:cs="PT Astra Serif"/>
        </w:rPr>
        <w:t>веса</w:t>
      </w:r>
      <w:proofErr w:type="spellEnd"/>
      <w:r>
        <w:rPr>
          <w:rFonts w:ascii="PT Astra Serif" w:hAnsi="PT Astra Serif" w:cs="PT Astra Serif"/>
        </w:rPr>
        <w:t xml:space="preserve">. </w:t>
      </w:r>
      <w:proofErr w:type="spellStart"/>
      <w:r>
        <w:rPr>
          <w:rFonts w:ascii="PT Astra Serif" w:hAnsi="PT Astra Serif" w:cs="PT Astra Serif"/>
        </w:rPr>
        <w:t>Повторная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ошибка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дополнительно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снимает</w:t>
      </w:r>
      <w:proofErr w:type="spellEnd"/>
      <w:r>
        <w:rPr>
          <w:rFonts w:ascii="PT Astra Serif" w:hAnsi="PT Astra Serif" w:cs="PT Astra Serif"/>
        </w:rPr>
        <w:t xml:space="preserve"> 15%.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Отказ в регистрации, незаконный обыск, сокрытие фактического задержания, </w:t>
      </w:r>
      <w:proofErr w:type="spellStart"/>
      <w:r w:rsidRPr="00DD1829">
        <w:rPr>
          <w:rFonts w:ascii="PT Astra Serif" w:hAnsi="PT Astra Serif" w:cs="PT Astra Serif"/>
          <w:lang w:val="ru-RU"/>
        </w:rPr>
        <w:t>недопуск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 защитника, фальсификация документа и иные критические ошибки отмечаются отдельно. Наличие двух критических ошибок не позволяет присвоить уровень выше «частично сформирован».</w:t>
      </w: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4.2. </w:t>
      </w:r>
      <w:proofErr w:type="spellStart"/>
      <w:r>
        <w:rPr>
          <w:rFonts w:ascii="PT Astra Serif" w:hAnsi="PT Astra Serif" w:cs="PT Astra Serif"/>
        </w:rPr>
        <w:t>Интерпретация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результата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5386"/>
      </w:tblGrid>
      <w:tr w:rsidR="00AD7902">
        <w:trPr>
          <w:jc w:val="center"/>
        </w:trPr>
        <w:tc>
          <w:tcPr>
            <w:tcW w:w="1417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9"/>
              </w:rPr>
              <w:t>Диапазон</w:t>
            </w:r>
            <w:proofErr w:type="spellEnd"/>
          </w:p>
        </w:tc>
        <w:tc>
          <w:tcPr>
            <w:tcW w:w="22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9"/>
              </w:rPr>
              <w:t>Уровень</w:t>
            </w:r>
            <w:proofErr w:type="spellEnd"/>
          </w:p>
        </w:tc>
        <w:tc>
          <w:tcPr>
            <w:tcW w:w="538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9"/>
              </w:rPr>
              <w:t>Интерпретация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85–100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Высокий</w:t>
            </w:r>
            <w:proofErr w:type="spellEnd"/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8"/>
                <w:lang w:val="ru-RU"/>
              </w:rPr>
              <w:t>Уверенное принятие законных и тактически обоснованных решений.</w:t>
            </w:r>
          </w:p>
        </w:tc>
      </w:tr>
      <w:tr w:rsidR="00AD7902" w:rsidRPr="00531214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70–84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Достаточный</w:t>
            </w:r>
            <w:proofErr w:type="spellEnd"/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8"/>
                <w:lang w:val="ru-RU"/>
              </w:rPr>
              <w:t>Основные компетенции сформированы, имеются отдельные корректируемые ошибки.</w:t>
            </w:r>
          </w:p>
        </w:tc>
      </w:tr>
      <w:tr w:rsidR="00AD7902" w:rsidRPr="00531214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50–69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Частично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сформирован</w:t>
            </w:r>
            <w:proofErr w:type="spellEnd"/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8"/>
                <w:lang w:val="ru-RU"/>
              </w:rPr>
              <w:t>Требуется дополнительная тренировка по отмеченным блокам.</w:t>
            </w:r>
          </w:p>
        </w:tc>
      </w:tr>
      <w:tr w:rsidR="00AD7902" w:rsidRPr="00531214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0–49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Недостаточный</w:t>
            </w:r>
            <w:proofErr w:type="spellEnd"/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8"/>
                <w:lang w:val="ru-RU"/>
              </w:rPr>
              <w:t>Необходим повторный разбор алгоритма и новое прохождение.</w:t>
            </w:r>
          </w:p>
        </w:tc>
      </w:tr>
    </w:tbl>
    <w:p w:rsidR="00AD7902" w:rsidRPr="00DD1829" w:rsidRDefault="00AD7902">
      <w:pPr>
        <w:rPr>
          <w:rFonts w:ascii="PT Astra Serif" w:hAnsi="PT Astra Serif" w:cs="PT Astra Serif"/>
          <w:lang w:val="ru-RU"/>
        </w:rPr>
        <w:sectPr w:rsidR="00AD7902" w:rsidRPr="00DD1829">
          <w:footerReference w:type="default" r:id="rId10"/>
          <w:pgSz w:w="12240" w:h="15840"/>
          <w:pgMar w:top="1020" w:right="1134" w:bottom="964" w:left="1134" w:header="720" w:footer="720" w:gutter="0"/>
          <w:cols w:space="720"/>
          <w:docGrid w:linePitch="360"/>
        </w:sectPr>
      </w:pPr>
    </w:p>
    <w:p w:rsidR="00AD7902" w:rsidRDefault="00DD1829">
      <w:pPr>
        <w:pStyle w:val="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lastRenderedPageBreak/>
        <w:t xml:space="preserve">5. </w:t>
      </w:r>
      <w:proofErr w:type="spellStart"/>
      <w:r>
        <w:rPr>
          <w:rFonts w:ascii="PT Astra Serif" w:hAnsi="PT Astra Serif" w:cs="PT Astra Serif"/>
        </w:rPr>
        <w:t>Материалы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макета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уголовного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дела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680"/>
        <w:gridCol w:w="1304"/>
        <w:gridCol w:w="3118"/>
        <w:gridCol w:w="5670"/>
      </w:tblGrid>
      <w:tr w:rsidR="00AD7902">
        <w:trPr>
          <w:tblHeader/>
          <w:jc w:val="center"/>
        </w:trPr>
        <w:tc>
          <w:tcPr>
            <w:tcW w:w="68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ID</w:t>
            </w:r>
          </w:p>
        </w:tc>
        <w:tc>
          <w:tcPr>
            <w:tcW w:w="226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Материал</w:t>
            </w:r>
            <w:proofErr w:type="spellEnd"/>
          </w:p>
        </w:tc>
        <w:tc>
          <w:tcPr>
            <w:tcW w:w="68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Обяз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.</w:t>
            </w:r>
          </w:p>
        </w:tc>
        <w:tc>
          <w:tcPr>
            <w:tcW w:w="130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Открытие</w:t>
            </w:r>
            <w:proofErr w:type="spellEnd"/>
          </w:p>
        </w:tc>
        <w:tc>
          <w:tcPr>
            <w:tcW w:w="311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Назначение</w:t>
            </w:r>
            <w:proofErr w:type="spellEnd"/>
          </w:p>
        </w:tc>
        <w:tc>
          <w:tcPr>
            <w:tcW w:w="567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Минимальное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содержание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M-00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Видеопролог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преступления</w:t>
            </w:r>
            <w:proofErr w:type="spellEnd"/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Нет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Старт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игры</w:t>
            </w:r>
            <w:proofErr w:type="spellEnd"/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Художественная экспозиция для обучающегося. Не является материалом уголовного дела и не может использоваться персонажем-следователем как доказательство.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531214" w:rsidP="00531214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5"/>
                <w:lang w:val="ru-RU"/>
              </w:rPr>
              <w:t>16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>
              <w:rPr>
                <w:rFonts w:ascii="PT Astra Serif" w:hAnsi="PT Astra Serif" w:cs="PT Astra Serif"/>
                <w:sz w:val="15"/>
                <w:lang w:val="ru-RU"/>
              </w:rPr>
              <w:t>апреля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2026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г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.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около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8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часов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10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минут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proofErr w:type="spellStart"/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Коровьев</w:t>
            </w:r>
            <w:proofErr w:type="spellEnd"/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находясь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адресу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: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г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.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Санкт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>-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Петербург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ул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.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Большая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Садовая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д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>. 302-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бис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действуя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умышленно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из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корыстной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заинтересованности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целью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получения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согласия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на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предоставление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иных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имущественных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прав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именно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возможности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временного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проживания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членов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организованной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группы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кв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. 50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указанному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адресу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передал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председателю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ЖКС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-2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Босому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Н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>.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.,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выполняющему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управленческие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функции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на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основании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приказа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№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302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«О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назначении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на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должность»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от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27 </w:t>
            </w:r>
            <w:r>
              <w:rPr>
                <w:rFonts w:ascii="PT Astra Serif" w:hAnsi="PT Astra Serif" w:cs="PT Astra Serif" w:hint="cs"/>
                <w:sz w:val="15"/>
                <w:lang w:val="ru-RU"/>
              </w:rPr>
              <w:t>марта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2026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г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.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. 2.2.29.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Устава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общества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ограниченной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ответственностью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«</w:t>
            </w:r>
            <w:proofErr w:type="spellStart"/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Жилкомсервис</w:t>
            </w:r>
            <w:proofErr w:type="spellEnd"/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№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2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Адмиралтейского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района»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именно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сдаче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аренду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имущества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находящегося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собственности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ЖКС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-2,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денежные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средства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размере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40 000 (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сорока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тысяч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)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рублей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за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что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Босой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Н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>.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.,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используя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свои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служебные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полномочия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дал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согласие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передал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ключи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для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вселения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вышеуказанную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квартиру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ранее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принадлежавшую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погибшему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председателю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правления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Берлиозу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М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>.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.,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членов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организованной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группы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под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руководством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гражданина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proofErr w:type="spellStart"/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Воланда</w:t>
            </w:r>
            <w:proofErr w:type="spellEnd"/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без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заключения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договора</w:t>
            </w:r>
            <w:r w:rsidR="009F7381"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</w:t>
            </w:r>
            <w:r w:rsidR="009F7381" w:rsidRPr="009F7381">
              <w:rPr>
                <w:rFonts w:ascii="PT Astra Serif" w:hAnsi="PT Astra Serif" w:cs="PT Astra Serif" w:hint="cs"/>
                <w:sz w:val="15"/>
                <w:lang w:val="ru-RU"/>
              </w:rPr>
              <w:t>аренды</w:t>
            </w:r>
            <w:r w:rsidR="00DD1829" w:rsidRPr="00DD1829">
              <w:rPr>
                <w:rFonts w:ascii="PT Astra Serif" w:hAnsi="PT Astra Serif" w:cs="PT Astra Serif"/>
                <w:sz w:val="15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M-01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Карточка сообщения и регистрационная запись</w:t>
            </w:r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Нет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D-01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Подтверждает время и содержание звонка, действия дежурной части.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 w:rsidP="009F738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02:26; звонок сосед</w:t>
            </w:r>
            <w:r w:rsidR="009F7381">
              <w:rPr>
                <w:rFonts w:ascii="PT Astra Serif" w:hAnsi="PT Astra Serif" w:cs="PT Astra Serif"/>
                <w:sz w:val="15"/>
                <w:lang w:val="ru-RU"/>
              </w:rPr>
              <w:t xml:space="preserve">а в полицию, который на иностранном языке сообщает, что в закрытую до этого квартиру зашла «странная» группа людей. Люди ругаются, громко разговаривают. Дней его знакомый </w:t>
            </w:r>
            <w:proofErr w:type="spellStart"/>
            <w:r w:rsidR="009F7381">
              <w:rPr>
                <w:rFonts w:ascii="PT Astra Serif" w:hAnsi="PT Astra Serif" w:cs="PT Astra Serif"/>
                <w:sz w:val="15"/>
                <w:lang w:val="ru-RU"/>
              </w:rPr>
              <w:t>Тумякян</w:t>
            </w:r>
            <w:proofErr w:type="spellEnd"/>
            <w:r w:rsidR="009F7381">
              <w:rPr>
                <w:rFonts w:ascii="PT Astra Serif" w:hAnsi="PT Astra Serif" w:cs="PT Astra Serif"/>
                <w:sz w:val="15"/>
                <w:lang w:val="ru-RU"/>
              </w:rPr>
              <w:t xml:space="preserve"> сказал, что были даны деньги председателю ТСЖ за возможность пожить несколько дней в квартире бывшего хозяина квартиры 50. Сообщается 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адрес; регистрационный номер.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M-02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Протокол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осмотра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места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происшествия</w:t>
            </w:r>
            <w:proofErr w:type="spellEnd"/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O-05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 w:rsidP="009F738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Основной </w:t>
            </w:r>
            <w:r w:rsidR="009F7381">
              <w:rPr>
                <w:rFonts w:ascii="PT Astra Serif" w:hAnsi="PT Astra Serif" w:cs="PT Astra Serif"/>
                <w:sz w:val="15"/>
                <w:lang w:val="ru-RU"/>
              </w:rPr>
              <w:t>документ фиксации обстановки, обнаружение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 и изъят</w:t>
            </w:r>
            <w:r w:rsidR="009F7381">
              <w:rPr>
                <w:rFonts w:ascii="PT Astra Serif" w:hAnsi="PT Astra Serif" w:cs="PT Astra Serif"/>
                <w:sz w:val="15"/>
                <w:lang w:val="ru-RU"/>
              </w:rPr>
              <w:t>ие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 объектов.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 w:rsidP="000F6225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О</w:t>
            </w:r>
            <w:r w:rsidR="009F7381">
              <w:rPr>
                <w:rFonts w:ascii="PT Astra Serif" w:hAnsi="PT Astra Serif" w:cs="PT Astra Serif"/>
                <w:sz w:val="15"/>
                <w:lang w:val="ru-RU"/>
              </w:rPr>
              <w:t xml:space="preserve">снование 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осмотра</w:t>
            </w:r>
            <w:r w:rsidR="009F7381">
              <w:rPr>
                <w:rFonts w:ascii="PT Astra Serif" w:hAnsi="PT Astra Serif" w:cs="PT Astra Serif"/>
                <w:sz w:val="15"/>
                <w:lang w:val="ru-RU"/>
              </w:rPr>
              <w:t xml:space="preserve"> места происшествия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; участники; техническая фи</w:t>
            </w:r>
            <w:r w:rsidR="000F6225">
              <w:rPr>
                <w:rFonts w:ascii="PT Astra Serif" w:hAnsi="PT Astra Serif" w:cs="PT Astra Serif"/>
                <w:sz w:val="15"/>
                <w:lang w:val="ru-RU"/>
              </w:rPr>
              <w:t>ксация; границы; путь движения;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 след обуви; следы пальцев; купюра; упаковка; приложения.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M-03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Объяснение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свидетеля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1</w:t>
            </w:r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P-01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Доследственная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проверка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сообщения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>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9F7381" w:rsidP="009F7381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5"/>
                <w:lang w:val="ru-RU"/>
              </w:rPr>
              <w:t>Обстоятельства совершения коммерческого подкупа, при которых был очевидцем</w:t>
            </w:r>
            <w:r w:rsidR="00DD1829" w:rsidRPr="00DD1829">
              <w:rPr>
                <w:rFonts w:ascii="PT Astra Serif" w:hAnsi="PT Astra Serif" w:cs="PT Astra Serif"/>
                <w:sz w:val="15"/>
                <w:lang w:val="ru-RU"/>
              </w:rPr>
              <w:t>.</w:t>
            </w:r>
          </w:p>
        </w:tc>
      </w:tr>
      <w:tr w:rsidR="00AD7902" w:rsidRPr="00DD1829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9F7381" w:rsidRDefault="00DD1829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5"/>
              </w:rPr>
              <w:t>M</w:t>
            </w:r>
            <w:r w:rsidRPr="009F7381">
              <w:rPr>
                <w:rFonts w:ascii="PT Astra Serif" w:hAnsi="PT Astra Serif" w:cs="PT Astra Serif"/>
                <w:sz w:val="15"/>
                <w:lang w:val="ru-RU"/>
              </w:rPr>
              <w:t>-04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9F7381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9F7381">
              <w:rPr>
                <w:rFonts w:ascii="PT Astra Serif" w:hAnsi="PT Astra Serif" w:cs="PT Astra Serif"/>
                <w:sz w:val="15"/>
                <w:lang w:val="ru-RU"/>
              </w:rPr>
              <w:t>Объяснение свидетеля 2</w:t>
            </w:r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9F7381" w:rsidRDefault="00DD1829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 w:rsidRPr="009F7381">
              <w:rPr>
                <w:rFonts w:ascii="PT Astra Serif" w:hAnsi="PT Astra Serif" w:cs="PT Astra Serif"/>
                <w:sz w:val="15"/>
                <w:lang w:val="ru-RU"/>
              </w:rPr>
              <w:t>Да</w:t>
            </w:r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9F7381" w:rsidRDefault="00DD1829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После </w:t>
            </w:r>
            <w:r>
              <w:rPr>
                <w:rFonts w:ascii="PT Astra Serif" w:hAnsi="PT Astra Serif" w:cs="PT Astra Serif"/>
                <w:sz w:val="15"/>
              </w:rPr>
              <w:t>P</w:t>
            </w:r>
            <w:r w:rsidRPr="009F7381">
              <w:rPr>
                <w:rFonts w:ascii="PT Astra Serif" w:hAnsi="PT Astra Serif" w:cs="PT Astra Serif"/>
                <w:sz w:val="15"/>
                <w:lang w:val="ru-RU"/>
              </w:rPr>
              <w:t>-01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9F7381" w:rsidRDefault="00DD1829">
            <w:pPr>
              <w:rPr>
                <w:rFonts w:ascii="PT Astra Serif" w:hAnsi="PT Astra Serif" w:cs="PT Astra Serif"/>
                <w:lang w:val="ru-RU"/>
              </w:rPr>
            </w:pPr>
            <w:proofErr w:type="spellStart"/>
            <w:r w:rsidRPr="009F7381">
              <w:rPr>
                <w:rFonts w:ascii="PT Astra Serif" w:hAnsi="PT Astra Serif" w:cs="PT Astra Serif"/>
                <w:sz w:val="15"/>
                <w:lang w:val="ru-RU"/>
              </w:rPr>
              <w:t>Доследственная</w:t>
            </w:r>
            <w:proofErr w:type="spellEnd"/>
            <w:r w:rsidRPr="009F7381">
              <w:rPr>
                <w:rFonts w:ascii="PT Astra Serif" w:hAnsi="PT Astra Serif" w:cs="PT Astra Serif"/>
                <w:sz w:val="15"/>
                <w:lang w:val="ru-RU"/>
              </w:rPr>
              <w:t xml:space="preserve"> проверка сообщения.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9F7381" w:rsidP="009F7381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5"/>
                <w:lang w:val="ru-RU"/>
              </w:rPr>
              <w:t>Обстоятельства и причины сообщения в полицию о заселении группы людей в соседнюю квартиру.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M-05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Постановление о возбуждении уголовного дела</w:t>
            </w:r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P-02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 w:rsidP="00C6187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Начинает предвари</w:t>
            </w:r>
            <w:r w:rsidR="00C61871">
              <w:rPr>
                <w:rFonts w:ascii="PT Astra Serif" w:hAnsi="PT Astra Serif" w:cs="PT Astra Serif"/>
                <w:sz w:val="15"/>
                <w:lang w:val="ru-RU"/>
              </w:rPr>
              <w:t>тельное расследование и дает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 предварительную квалификацию.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Повод, основания, обстоятельства, предварительная квалификация, принятие к производству, направление копии прокурору.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M-06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Протокол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допроса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свидетеля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1</w:t>
            </w:r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W-01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Процессуальное закрепление показаний после возбуждения дела.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 w:rsidP="00C6187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Права, предупреждени</w:t>
            </w:r>
            <w:r w:rsidR="00C61871">
              <w:rPr>
                <w:rFonts w:ascii="PT Astra Serif" w:hAnsi="PT Astra Serif" w:cs="PT Astra Serif"/>
                <w:sz w:val="15"/>
                <w:lang w:val="ru-RU"/>
              </w:rPr>
              <w:t>я, источник восприятия, точные обстоятельства, последовательность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 действий, состояние места при входе</w:t>
            </w:r>
            <w:r w:rsidR="00C61871">
              <w:rPr>
                <w:rFonts w:ascii="PT Astra Serif" w:hAnsi="PT Astra Serif" w:cs="PT Astra Serif"/>
                <w:sz w:val="15"/>
                <w:lang w:val="ru-RU"/>
              </w:rPr>
              <w:t>;</w:t>
            </w:r>
            <w:r w:rsidR="00C61871"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 признаки внешности, одежда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M-07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Протокол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допроса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свидетеля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2</w:t>
            </w:r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W-01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Процессуальное закрепление показаний после возбуждения дела.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 w:rsidP="00C6187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Права, условия наблюдения, длительность</w:t>
            </w:r>
            <w:r w:rsidR="00C61871">
              <w:rPr>
                <w:rFonts w:ascii="PT Astra Serif" w:hAnsi="PT Astra Serif" w:cs="PT Astra Serif"/>
                <w:sz w:val="15"/>
                <w:lang w:val="ru-RU"/>
              </w:rPr>
              <w:t>, освещение, обстоятельства, которые вызвали подозрение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M-08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Отпечаток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следа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обуви</w:t>
            </w:r>
            <w:proofErr w:type="spellEnd"/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O-03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Вещественный объект для </w:t>
            </w:r>
            <w:proofErr w:type="spellStart"/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трасологической</w:t>
            </w:r>
            <w:proofErr w:type="spellEnd"/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 экспертизы.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 w:rsidP="00C6187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Масштабная фотография и гипсовый слепок объемного следа</w:t>
            </w:r>
            <w:r w:rsidR="00C61871">
              <w:rPr>
                <w:rFonts w:ascii="PT Astra Serif" w:hAnsi="PT Astra Serif" w:cs="PT Astra Serif"/>
                <w:sz w:val="15"/>
                <w:lang w:val="ru-RU"/>
              </w:rPr>
              <w:t>, обнаруженного на полу помещения ТСЖ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; маркировка, упаковка, цепочка хранения.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M-09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Отпечаток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следов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пальцев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рук</w:t>
            </w:r>
            <w:proofErr w:type="spellEnd"/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O-04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Вещественный объект для дактилоскопической экспертизы.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 w:rsidP="00C6187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Дактилоскопическая пленка со </w:t>
            </w:r>
            <w:r w:rsidR="00C61871">
              <w:rPr>
                <w:rFonts w:ascii="PT Astra Serif" w:hAnsi="PT Astra Serif" w:cs="PT Astra Serif"/>
                <w:sz w:val="15"/>
                <w:lang w:val="ru-RU"/>
              </w:rPr>
              <w:t>следом на внешней поверхности стола</w:t>
            </w: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; масштабная фотография; данные участка изъятия.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lastRenderedPageBreak/>
              <w:t>M-10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Денежная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купюра</w:t>
            </w:r>
            <w:proofErr w:type="spellEnd"/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O-05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Следоноситель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и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связующий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объект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>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C61871" w:rsidP="000F6225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5"/>
                <w:lang w:val="ru-RU"/>
              </w:rPr>
              <w:t>Купюры</w:t>
            </w:r>
            <w:r w:rsidR="00DD1829"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 5000 рублей, обнаруженн</w:t>
            </w:r>
            <w:r>
              <w:rPr>
                <w:rFonts w:ascii="PT Astra Serif" w:hAnsi="PT Astra Serif" w:cs="PT Astra Serif"/>
                <w:sz w:val="15"/>
                <w:lang w:val="ru-RU"/>
              </w:rPr>
              <w:t>ые во вну</w:t>
            </w:r>
            <w:r w:rsidR="000F6225">
              <w:rPr>
                <w:rFonts w:ascii="PT Astra Serif" w:hAnsi="PT Astra Serif" w:cs="PT Astra Serif"/>
                <w:sz w:val="15"/>
                <w:lang w:val="ru-RU"/>
              </w:rPr>
              <w:t>тренней части стола помещения Т</w:t>
            </w:r>
            <w:r>
              <w:rPr>
                <w:rFonts w:ascii="PT Astra Serif" w:hAnsi="PT Astra Serif" w:cs="PT Astra Serif"/>
                <w:sz w:val="15"/>
                <w:lang w:val="ru-RU"/>
              </w:rPr>
              <w:t>СЖ</w:t>
            </w:r>
            <w:r w:rsidR="00DD1829"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; серия и номер; индивидуальный бумажный пакет; следы рук и биологические </w:t>
            </w:r>
            <w:proofErr w:type="spellStart"/>
            <w:r w:rsidR="00DD1829" w:rsidRPr="00DD1829">
              <w:rPr>
                <w:rFonts w:ascii="PT Astra Serif" w:hAnsi="PT Astra Serif" w:cs="PT Astra Serif"/>
                <w:sz w:val="15"/>
                <w:lang w:val="ru-RU"/>
              </w:rPr>
              <w:t>микроследы</w:t>
            </w:r>
            <w:proofErr w:type="spellEnd"/>
            <w:r w:rsidR="00DD1829" w:rsidRPr="00DD1829">
              <w:rPr>
                <w:rFonts w:ascii="PT Astra Serif" w:hAnsi="PT Astra Serif" w:cs="PT Astra Serif"/>
                <w:sz w:val="15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M-11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Заключение </w:t>
            </w:r>
            <w:proofErr w:type="spellStart"/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трасологической</w:t>
            </w:r>
            <w:proofErr w:type="spellEnd"/>
            <w:r w:rsidRPr="00DD1829">
              <w:rPr>
                <w:rFonts w:ascii="PT Astra Serif" w:hAnsi="PT Astra Serif" w:cs="PT Astra Serif"/>
                <w:sz w:val="15"/>
                <w:lang w:val="ru-RU"/>
              </w:rPr>
              <w:t xml:space="preserve"> экспертизы следа обуви</w:t>
            </w:r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E-02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Сопоставление следа с обувью подозреваемого.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След пригоден; оставлен обувью соответствующего типа и размера; совпадает по общим и частным признакам с изъятыми кроссовками.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M-12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Заключение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дактилоскопической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экспертизы</w:t>
            </w:r>
            <w:proofErr w:type="spellEnd"/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E-02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Идентификация лица по следу пальца.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След пригоден и оставлен указательным пальцем правой руки подозреваемого.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5"/>
              </w:rPr>
              <w:t>M-13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Заключение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экспертизы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денежной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купюры</w:t>
            </w:r>
            <w:proofErr w:type="spellEnd"/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E-02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Установление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следов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на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купюре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>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На купюре выявлены пригодные следы пальцев подозреваемого и его биологический материал; признаков подделки не выявлено.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0F6225" w:rsidRDefault="00DD1829" w:rsidP="000F6225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5"/>
              </w:rPr>
              <w:t>M-1</w:t>
            </w:r>
            <w:r w:rsidR="000F6225">
              <w:rPr>
                <w:rFonts w:ascii="PT Astra Serif" w:hAnsi="PT Astra Serif" w:cs="PT Astra Serif"/>
                <w:sz w:val="15"/>
                <w:lang w:val="ru-RU"/>
              </w:rPr>
              <w:t>4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Протокол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задержания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подозреваемого</w:t>
            </w:r>
            <w:proofErr w:type="spellEnd"/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Z-02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Фиксирует основание, фактическое время задержания, доставление, права и личный обыск.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Фактическое задержание 18:42; доставление 19:10; протокол завершен 20:05; попытка скрыться; изъяты пистолет, обувь, телефон.</w:t>
            </w:r>
          </w:p>
        </w:tc>
      </w:tr>
      <w:tr w:rsidR="00AD7902" w:rsidRPr="00531214">
        <w:trPr>
          <w:jc w:val="center"/>
        </w:trPr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0F6225" w:rsidRDefault="00DD1829" w:rsidP="000F6225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5"/>
              </w:rPr>
              <w:t>M-1</w:t>
            </w:r>
            <w:r w:rsidR="000F6225">
              <w:rPr>
                <w:rFonts w:ascii="PT Astra Serif" w:hAnsi="PT Astra Serif" w:cs="PT Astra Serif"/>
                <w:sz w:val="15"/>
                <w:lang w:val="ru-RU"/>
              </w:rPr>
              <w:t>5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Протокол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допроса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5"/>
              </w:rPr>
              <w:t>подозреваемого</w:t>
            </w:r>
            <w:proofErr w:type="spellEnd"/>
          </w:p>
        </w:tc>
        <w:tc>
          <w:tcPr>
            <w:tcW w:w="68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Да</w:t>
            </w:r>
            <w:proofErr w:type="spellEnd"/>
          </w:p>
        </w:tc>
        <w:tc>
          <w:tcPr>
            <w:tcW w:w="130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5"/>
              </w:rPr>
              <w:t>После</w:t>
            </w:r>
            <w:proofErr w:type="spellEnd"/>
            <w:r>
              <w:rPr>
                <w:rFonts w:ascii="PT Astra Serif" w:hAnsi="PT Astra Serif" w:cs="PT Astra Serif"/>
                <w:sz w:val="15"/>
              </w:rPr>
              <w:t xml:space="preserve"> S-01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Фиксирует позицию подозреваемого при соблюдении права на защиту.</w:t>
            </w:r>
          </w:p>
        </w:tc>
        <w:tc>
          <w:tcPr>
            <w:tcW w:w="56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5"/>
                <w:lang w:val="ru-RU"/>
              </w:rPr>
              <w:t>Признает проникновение, требование комбинации и демонстрацию пистолета; утверждает, что не хотел смерти; сообщает о купюре как о предложенной плате; описывает бегство.</w:t>
            </w:r>
          </w:p>
        </w:tc>
      </w:tr>
    </w:tbl>
    <w:p w:rsidR="00AD7902" w:rsidRPr="00DD1829" w:rsidRDefault="00AD7902">
      <w:pPr>
        <w:rPr>
          <w:rFonts w:ascii="PT Astra Serif" w:hAnsi="PT Astra Serif" w:cs="PT Astra Serif"/>
          <w:lang w:val="ru-RU"/>
        </w:rPr>
        <w:sectPr w:rsidR="00AD7902" w:rsidRPr="00DD1829">
          <w:footerReference w:type="default" r:id="rId11"/>
          <w:pgSz w:w="15840" w:h="12240" w:orient="landscape"/>
          <w:pgMar w:top="794" w:right="737" w:bottom="794" w:left="737" w:header="720" w:footer="720" w:gutter="0"/>
          <w:cols w:space="720"/>
          <w:docGrid w:linePitch="360"/>
        </w:sectPr>
      </w:pPr>
    </w:p>
    <w:p w:rsidR="00AD7902" w:rsidRDefault="00DD1829">
      <w:pPr>
        <w:pStyle w:val="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lastRenderedPageBreak/>
        <w:t xml:space="preserve">6. </w:t>
      </w:r>
      <w:proofErr w:type="spellStart"/>
      <w:r>
        <w:rPr>
          <w:rFonts w:ascii="PT Astra Serif" w:hAnsi="PT Astra Serif" w:cs="PT Astra Serif"/>
        </w:rPr>
        <w:t>Карта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переходов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AD7902">
        <w:trPr>
          <w:jc w:val="center"/>
        </w:trPr>
        <w:tc>
          <w:tcPr>
            <w:tcW w:w="9972" w:type="dxa"/>
            <w:tcBorders>
              <w:top w:val="single" w:sz="8" w:space="0" w:color="7F8C8D"/>
              <w:left w:val="single" w:sz="8" w:space="0" w:color="7F8C8D"/>
              <w:bottom w:val="single" w:sz="8" w:space="0" w:color="7F8C8D"/>
              <w:right w:val="single" w:sz="8" w:space="0" w:color="7F8C8D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1F4E79"/>
                <w:sz w:val="21"/>
              </w:rPr>
              <w:t>Основная</w:t>
            </w:r>
            <w:proofErr w:type="spellEnd"/>
            <w:r>
              <w:rPr>
                <w:rFonts w:ascii="PT Astra Serif" w:hAnsi="PT Astra Serif" w:cs="PT Astra Serif"/>
                <w:b/>
                <w:color w:val="1F4E79"/>
                <w:sz w:val="21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1F4E79"/>
                <w:sz w:val="21"/>
              </w:rPr>
              <w:t>ветвь</w:t>
            </w:r>
            <w:proofErr w:type="spellEnd"/>
            <w:r>
              <w:rPr>
                <w:rFonts w:ascii="PT Astra Serif" w:hAnsi="PT Astra Serif" w:cs="PT Astra Serif"/>
                <w:b/>
                <w:color w:val="1F4E79"/>
                <w:sz w:val="21"/>
              </w:rPr>
              <w:br/>
            </w:r>
            <w:r>
              <w:rPr>
                <w:rFonts w:ascii="PT Astra Serif" w:hAnsi="PT Astra Serif" w:cs="PT Astra Serif"/>
                <w:sz w:val="19"/>
              </w:rPr>
              <w:t>V-00 → D-01 → D-02 → A-01 → A-02 → O-01 → O-02 → O-03 → O-04 → O-05 → P-01 → P-02 → W-01 → E-01 → E-02 → R-01 → Z-01 → Z-02 → S-01 → Q-01 → F-01 → END</w:t>
            </w:r>
          </w:p>
        </w:tc>
      </w:tr>
    </w:tbl>
    <w:p w:rsidR="00AD7902" w:rsidRDefault="00AD7902">
      <w:pPr>
        <w:spacing w:after="0"/>
        <w:rPr>
          <w:rFonts w:ascii="PT Astra Serif" w:hAnsi="PT Astra Serif" w:cs="PT Astra Serif"/>
        </w:rPr>
      </w:pP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Любой неверный вариант: показать разбор → применить штраф → сохранить ошибку → вернуться к текущему узлу.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«Обратиться к начальнику»: применить мягкий штраф → показать подсказку → оставить игрока в текущем узле.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Материалы открываются только после процессуально правильного действия. Нельзя открыть экспертное заключение до назначения экспертизы или протокол допроса до возбуждения дела.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Переход вперед разрешается только после правильного ответа; пропуск обязательного материала блокирует финальный аудит.</w:t>
      </w:r>
    </w:p>
    <w:p w:rsidR="00AD7902" w:rsidRPr="00DD1829" w:rsidRDefault="00DD1829">
      <w:pPr>
        <w:pStyle w:val="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7. Подробные игровые узлы</w:t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7.1. </w:t>
      </w:r>
      <w:r>
        <w:rPr>
          <w:rFonts w:ascii="PT Astra Serif" w:hAnsi="PT Astra Serif" w:cs="PT Astra Serif"/>
        </w:rPr>
        <w:t>V</w:t>
      </w:r>
      <w:r w:rsidRPr="00DD1829">
        <w:rPr>
          <w:rFonts w:ascii="PT Astra Serif" w:hAnsi="PT Astra Serif" w:cs="PT Astra Serif"/>
          <w:lang w:val="ru-RU"/>
        </w:rPr>
        <w:t xml:space="preserve">-00 — </w:t>
      </w:r>
      <w:proofErr w:type="spellStart"/>
      <w:r w:rsidRPr="00DD1829">
        <w:rPr>
          <w:rFonts w:ascii="PT Astra Serif" w:hAnsi="PT Astra Serif" w:cs="PT Astra Serif"/>
          <w:lang w:val="ru-RU"/>
        </w:rPr>
        <w:t>Видеопролог</w:t>
      </w:r>
      <w:proofErr w:type="spellEnd"/>
      <w:r w:rsidRPr="00DD1829">
        <w:rPr>
          <w:rFonts w:ascii="PT Astra Serif" w:hAnsi="PT Astra Serif" w:cs="PT Astra Serif"/>
          <w:lang w:val="ru-RU"/>
        </w:rPr>
        <w:t>: преступление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Экспозиция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3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115E80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V</w:t>
            </w:r>
            <w:r w:rsidR="00DD1829">
              <w:rPr>
                <w:rFonts w:ascii="PT Astra Serif" w:hAnsi="PT Astra Serif" w:cs="PT Astra Serif"/>
                <w:sz w:val="18"/>
              </w:rPr>
              <w:t>ideo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D-01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 xml:space="preserve">Просмотр </w:t>
      </w:r>
      <w:proofErr w:type="spellStart"/>
      <w:r w:rsidRPr="00DD1829">
        <w:rPr>
          <w:rFonts w:ascii="PT Astra Serif" w:hAnsi="PT Astra Serif" w:cs="PT Astra Serif"/>
          <w:lang w:val="ru-RU"/>
        </w:rPr>
        <w:t>видеосцены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 продолжительностью 2–3 минуты. После просмотра игрок подтверждает, что видео является только экспозицией и не входит в доказательственную базу.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74, 86–88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(2), ОПК-4 (1), ОПК-6 (1)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 xml:space="preserve">Не требуется. На экране постоянно отображается предупреждение: «Сведения </w:t>
      </w:r>
      <w:proofErr w:type="spellStart"/>
      <w:r w:rsidRPr="00DD1829">
        <w:rPr>
          <w:rFonts w:ascii="PT Astra Serif" w:hAnsi="PT Astra Serif" w:cs="PT Astra Serif"/>
          <w:sz w:val="19"/>
          <w:lang w:val="ru-RU"/>
        </w:rPr>
        <w:t>видеопролога</w:t>
      </w:r>
      <w:proofErr w:type="spellEnd"/>
      <w:r w:rsidRPr="00DD1829">
        <w:rPr>
          <w:rFonts w:ascii="PT Astra Serif" w:hAnsi="PT Astra Serif" w:cs="PT Astra Serif"/>
          <w:sz w:val="19"/>
          <w:lang w:val="ru-RU"/>
        </w:rPr>
        <w:t xml:space="preserve"> не являются материалами дела».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V00-A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Продолжить и использовать только сведения, полученные персонажем законным процессуальным путем.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Верно: знание обучающегося нельзя автоматически превращать в доказательство по делу.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V00-B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Сразу внести увиденное в протокол осмотра как установленный факт.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Нельзя: протокол фиксирует то, что воспринято участниками осмотра, а не художественную экспозицию.</w:t>
            </w:r>
          </w:p>
        </w:tc>
      </w:tr>
    </w:tbl>
    <w:p w:rsidR="00AD7902" w:rsidRDefault="00DD1829">
      <w:pPr>
        <w:rPr>
          <w:rFonts w:ascii="PT Astra Serif" w:hAnsi="PT Astra Serif" w:cs="PT Astra Serif"/>
          <w:sz w:val="19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>-00</w:t>
      </w:r>
    </w:p>
    <w:p w:rsidR="00F0633E" w:rsidRDefault="00F0633E">
      <w:pPr>
        <w:rPr>
          <w:rFonts w:ascii="PT Astra Serif" w:hAnsi="PT Astra Serif" w:cs="PT Astra Serif"/>
          <w:sz w:val="19"/>
          <w:lang w:val="ru-RU"/>
        </w:rPr>
      </w:pPr>
      <w:r>
        <w:rPr>
          <w:rFonts w:ascii="PT Astra Serif" w:hAnsi="PT Astra Serif" w:cs="PT Astra Serif"/>
          <w:sz w:val="19"/>
          <w:lang w:val="ru-RU"/>
        </w:rPr>
        <w:br w:type="page"/>
      </w:r>
    </w:p>
    <w:p w:rsidR="00F0633E" w:rsidRPr="00DD1829" w:rsidRDefault="00F0633E">
      <w:pPr>
        <w:rPr>
          <w:rFonts w:ascii="PT Astra Serif" w:hAnsi="PT Astra Serif" w:cs="PT Astra Serif"/>
          <w:lang w:val="ru-RU"/>
        </w:rPr>
      </w:pP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7.2. </w:t>
      </w:r>
      <w:r>
        <w:rPr>
          <w:rFonts w:ascii="PT Astra Serif" w:hAnsi="PT Astra Serif" w:cs="PT Astra Serif"/>
        </w:rPr>
        <w:t>D</w:t>
      </w:r>
      <w:r w:rsidRPr="00DD1829">
        <w:rPr>
          <w:rFonts w:ascii="PT Astra Serif" w:hAnsi="PT Astra Serif" w:cs="PT Astra Serif"/>
          <w:lang w:val="ru-RU"/>
        </w:rPr>
        <w:t>-01 — Звонок в дежурную часть: прием и первичное реагирование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Получение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сообщения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4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single_choice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D-02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="000F6225">
        <w:rPr>
          <w:rFonts w:ascii="PT Astra Serif" w:hAnsi="PT Astra Serif" w:cs="PT Astra Serif"/>
          <w:lang w:val="ru-RU"/>
        </w:rPr>
        <w:t>Сосед</w:t>
      </w:r>
      <w:r w:rsidRPr="00DD1829">
        <w:rPr>
          <w:rFonts w:ascii="PT Astra Serif" w:hAnsi="PT Astra Serif" w:cs="PT Astra Serif"/>
          <w:lang w:val="ru-RU"/>
        </w:rPr>
        <w:t xml:space="preserve"> сообщает по телефону</w:t>
      </w:r>
      <w:r w:rsidR="000F6225">
        <w:rPr>
          <w:rFonts w:ascii="PT Astra Serif" w:hAnsi="PT Astra Serif" w:cs="PT Astra Serif"/>
          <w:lang w:val="ru-RU"/>
        </w:rPr>
        <w:t xml:space="preserve"> на иностранном (английском) языке</w:t>
      </w:r>
      <w:r w:rsidRPr="00DD1829">
        <w:rPr>
          <w:rFonts w:ascii="PT Astra Serif" w:hAnsi="PT Astra Serif" w:cs="PT Astra Serif"/>
          <w:lang w:val="ru-RU"/>
        </w:rPr>
        <w:t xml:space="preserve">, что </w:t>
      </w:r>
      <w:r w:rsidR="000F6225">
        <w:rPr>
          <w:rFonts w:ascii="PT Astra Serif" w:hAnsi="PT Astra Serif" w:cs="PT Astra Serif"/>
          <w:lang w:val="ru-RU"/>
        </w:rPr>
        <w:t>группа подозрительных людей шумно себя ведет в соседней квартире, грубо нарушает общественный порядок, при этом им квартира не принадлежит. Хозяин квартиры умер, родственников нет</w:t>
      </w:r>
      <w:r w:rsidRPr="00DD1829">
        <w:rPr>
          <w:rFonts w:ascii="PT Astra Serif" w:hAnsi="PT Astra Serif" w:cs="PT Astra Serif"/>
          <w:lang w:val="ru-RU"/>
        </w:rPr>
        <w:t>. Какой комплекс действий должен быть запущен немедленно?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140–144 УПК РФ; п. 1 ч. 1 ст. 12 Федерального закона № 3-ФЗ «О полиции»; приказ МВД России от 29.08.2014 № 736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(2), УК-6 (2), УК-8 (2), ОПК-6 (2), ОПК-7 (3)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прием сообщения, его регистрация и экстренное реагирование выполняются параллельно; неполнота сведений не является основанием для отказа.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D01-A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0F6225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Зарегистрировать</w:t>
            </w:r>
            <w:r w:rsidR="000F6225">
              <w:rPr>
                <w:rFonts w:ascii="PT Astra Serif" w:hAnsi="PT Astra Serif" w:cs="PT Astra Serif"/>
                <w:sz w:val="16"/>
                <w:lang w:val="ru-RU"/>
              </w:rPr>
              <w:t xml:space="preserve"> сообщение, направить полицию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, вызвать следственно-оперативную группу и компетентного следователя.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0F6225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Верно: регистрация не откладывает охрану места.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D01-B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Попросить соседку лично явиться и написать заявление, после чего решать вопрос о выезде.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Ошибка: сообщение должно быть принято немедленно; ожидание письменного заявления создает риск утраты следов.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D01-C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0F6225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Сначала дождаться подтверждения </w:t>
            </w:r>
            <w:r w:rsidR="000F6225">
              <w:rPr>
                <w:rFonts w:ascii="PT Astra Serif" w:hAnsi="PT Astra Serif" w:cs="PT Astra Serif"/>
                <w:sz w:val="16"/>
                <w:lang w:val="ru-RU"/>
              </w:rPr>
              <w:t>факта смерти собственника и отсутствия у него родственником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и только затем регистрировать сообщение.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0F6225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Ошибка: регистрация и выезд </w:t>
            </w:r>
            <w:r w:rsidR="000F6225">
              <w:rPr>
                <w:rFonts w:ascii="PT Astra Serif" w:hAnsi="PT Astra Serif" w:cs="PT Astra Serif"/>
                <w:sz w:val="16"/>
                <w:lang w:val="ru-RU"/>
              </w:rPr>
              <w:t>не зависят от окончательного ответа о смерти собственника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D01-D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Перенаправить звонок в другой орган без регистрации, поскольку возможна </w:t>
            </w:r>
            <w:proofErr w:type="spellStart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подследственность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СК России.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Ошибка: </w:t>
            </w:r>
            <w:proofErr w:type="spellStart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подследственность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не оправдывает отказ от регистрации и неотложных мер.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>-01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 xml:space="preserve">7.3. </w:t>
      </w:r>
      <w:r>
        <w:rPr>
          <w:rFonts w:ascii="PT Astra Serif" w:hAnsi="PT Astra Serif" w:cs="PT Astra Serif"/>
        </w:rPr>
        <w:t>D</w:t>
      </w:r>
      <w:r w:rsidRPr="00DD1829">
        <w:rPr>
          <w:rFonts w:ascii="PT Astra Serif" w:hAnsi="PT Astra Serif" w:cs="PT Astra Serif"/>
          <w:lang w:val="ru-RU"/>
        </w:rPr>
        <w:t xml:space="preserve">-02 — </w:t>
      </w:r>
      <w:proofErr w:type="spellStart"/>
      <w:r w:rsidRPr="00DD1829">
        <w:rPr>
          <w:rFonts w:ascii="PT Astra Serif" w:hAnsi="PT Astra Serif" w:cs="PT Astra Serif"/>
          <w:lang w:val="ru-RU"/>
        </w:rPr>
        <w:t>Подследственность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 и межведомственное взаимодействие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Получение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сообщения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4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single_choice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A-01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Име</w:t>
      </w:r>
      <w:r w:rsidR="00D364A3">
        <w:rPr>
          <w:rFonts w:ascii="PT Astra Serif" w:hAnsi="PT Astra Serif" w:cs="PT Astra Serif"/>
          <w:lang w:val="ru-RU"/>
        </w:rPr>
        <w:t>ются признаки престу</w:t>
      </w:r>
      <w:r w:rsidRPr="00DD1829">
        <w:rPr>
          <w:rFonts w:ascii="PT Astra Serif" w:hAnsi="PT Astra Serif" w:cs="PT Astra Serif"/>
          <w:lang w:val="ru-RU"/>
        </w:rPr>
        <w:t>плени</w:t>
      </w:r>
      <w:r w:rsidR="00D364A3">
        <w:rPr>
          <w:rFonts w:ascii="PT Astra Serif" w:hAnsi="PT Astra Serif" w:cs="PT Astra Serif"/>
          <w:lang w:val="ru-RU"/>
        </w:rPr>
        <w:t>я, предусмотренного ст. 204 УК РФ (Коммерческий подкуп)</w:t>
      </w:r>
      <w:r w:rsidRPr="00DD1829">
        <w:rPr>
          <w:rFonts w:ascii="PT Astra Serif" w:hAnsi="PT Astra Serif" w:cs="PT Astra Serif"/>
          <w:lang w:val="ru-RU"/>
        </w:rPr>
        <w:t>. Как организовать взаимодействие, не теряя время?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38, 40, 145, 151 УПК РФ; ст. 12 Федерального закона № 3-ФЗ «О полиции»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УК-3 (3), УК-6 (1), ОПК-6 (2), ОПК-7 (3)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 xml:space="preserve">Подсказка начальника: полиция сохраняет место и выполняет неотложные задачи; вопрос </w:t>
      </w:r>
      <w:proofErr w:type="spellStart"/>
      <w:r w:rsidRPr="00DD1829">
        <w:rPr>
          <w:rFonts w:ascii="PT Astra Serif" w:hAnsi="PT Astra Serif" w:cs="PT Astra Serif"/>
          <w:sz w:val="19"/>
          <w:lang w:val="ru-RU"/>
        </w:rPr>
        <w:t>подследственности</w:t>
      </w:r>
      <w:proofErr w:type="spellEnd"/>
      <w:r w:rsidRPr="00DD1829">
        <w:rPr>
          <w:rFonts w:ascii="PT Astra Serif" w:hAnsi="PT Astra Serif" w:cs="PT Astra Serif"/>
          <w:sz w:val="19"/>
          <w:lang w:val="ru-RU"/>
        </w:rPr>
        <w:t xml:space="preserve"> решается без остановки реагирования.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D02-A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D364A3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</w:t>
            </w:r>
            <w:r w:rsidR="00D364A3">
              <w:rPr>
                <w:rFonts w:ascii="PT Astra Serif" w:hAnsi="PT Astra Serif" w:cs="PT Astra Serif"/>
                <w:sz w:val="16"/>
                <w:lang w:val="ru-RU"/>
              </w:rPr>
              <w:t>беспечить выезд полиции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, уведомить территориальное следственное подразделение СК России, передать материалы компетентному следователю с сохранением следов.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D364A3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Верно: по признакам </w:t>
            </w:r>
            <w:r w:rsidR="00D364A3">
              <w:rPr>
                <w:rFonts w:ascii="PT Astra Serif" w:hAnsi="PT Astra Serif" w:cs="PT Astra Serif"/>
                <w:sz w:val="16"/>
                <w:lang w:val="ru-RU"/>
              </w:rPr>
              <w:t xml:space="preserve">преступления уголовное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дело относится к </w:t>
            </w:r>
            <w:proofErr w:type="spellStart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подследственности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следователей СК России; полиция обеспечивает неотложное реагирование.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D02-B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Оставить материал в полиции до получения всех экспертиз, а затем решить вопрос о передаче.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Ошибка: компетентный следователь должен быть подключен незамедлительно.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D02-C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Сообщить заявителю номер телефона СК России и прекратить действия дежурной части.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Ошибка: сообщение уже принято правоохранительным органом и требует регистрации и реагирования.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D02-D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 привлекать полицию, поскольку расследовать будет другой орган.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Ошибка: охрана места, поиск лица и иные неотложные меры требуют взаимодействия.</w:t>
            </w:r>
          </w:p>
        </w:tc>
      </w:tr>
    </w:tbl>
    <w:p w:rsidR="00F0633E" w:rsidRPr="00531214" w:rsidRDefault="00F0633E">
      <w:pPr>
        <w:rPr>
          <w:lang w:val="ru-RU"/>
        </w:rPr>
      </w:pPr>
      <w:r w:rsidRPr="00531214">
        <w:rPr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F0633E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F0633E" w:rsidRPr="00531214" w:rsidRDefault="00F0633E">
            <w:pPr>
              <w:jc w:val="center"/>
              <w:rPr>
                <w:rFonts w:ascii="PT Astra Serif" w:hAnsi="PT Astra Serif" w:cs="PT Astra Serif"/>
                <w:sz w:val="16"/>
                <w:lang w:val="ru-RU"/>
              </w:rPr>
            </w:pP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F0633E" w:rsidRPr="00531214" w:rsidRDefault="00F0633E">
            <w:pPr>
              <w:jc w:val="center"/>
              <w:rPr>
                <w:rFonts w:ascii="PT Astra Serif" w:hAnsi="PT Astra Serif" w:cs="PT Astra Serif"/>
                <w:b/>
                <w:sz w:val="16"/>
                <w:lang w:val="ru-RU"/>
              </w:rPr>
            </w:pPr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F0633E" w:rsidRPr="00DD1829" w:rsidRDefault="00F0633E">
            <w:pPr>
              <w:rPr>
                <w:rFonts w:ascii="PT Astra Serif" w:hAnsi="PT Astra Serif" w:cs="PT Astra Serif"/>
                <w:sz w:val="16"/>
                <w:lang w:val="ru-RU"/>
              </w:rPr>
            </w:pP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F0633E" w:rsidRPr="00DD1829" w:rsidRDefault="00F0633E">
            <w:pPr>
              <w:rPr>
                <w:rFonts w:ascii="PT Astra Serif" w:hAnsi="PT Astra Serif" w:cs="PT Astra Serif"/>
                <w:sz w:val="16"/>
                <w:lang w:val="ru-RU"/>
              </w:rPr>
            </w:pPr>
          </w:p>
        </w:tc>
      </w:tr>
    </w:tbl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7.4. </w:t>
      </w:r>
      <w:r>
        <w:rPr>
          <w:rFonts w:ascii="PT Astra Serif" w:hAnsi="PT Astra Serif" w:cs="PT Astra Serif"/>
        </w:rPr>
        <w:t>A</w:t>
      </w:r>
      <w:r w:rsidRPr="00DD1829">
        <w:rPr>
          <w:rFonts w:ascii="PT Astra Serif" w:hAnsi="PT Astra Serif" w:cs="PT Astra Serif"/>
          <w:lang w:val="ru-RU"/>
        </w:rPr>
        <w:t>-01 — Прибытие на место: первоочередные меры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Первоначальное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реагирование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4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364A3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O</w:t>
            </w:r>
            <w:r w:rsidR="00DD1829">
              <w:rPr>
                <w:rFonts w:ascii="PT Astra Serif" w:hAnsi="PT Astra Serif" w:cs="PT Astra Serif"/>
                <w:sz w:val="18"/>
              </w:rPr>
              <w:t>rdering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A-02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 xml:space="preserve">Расположите действия в правильной последовательности: безопасность и </w:t>
      </w:r>
      <w:proofErr w:type="spellStart"/>
      <w:r w:rsidRPr="00DD1829">
        <w:rPr>
          <w:rFonts w:ascii="PT Astra Serif" w:hAnsi="PT Astra Serif" w:cs="PT Astra Serif"/>
          <w:lang w:val="ru-RU"/>
        </w:rPr>
        <w:t>роверка</w:t>
      </w:r>
      <w:proofErr w:type="spellEnd"/>
      <w:r w:rsidRPr="00DD1829">
        <w:rPr>
          <w:rFonts w:ascii="PT Astra Serif" w:hAnsi="PT Astra Serif" w:cs="PT Astra Serif"/>
          <w:lang w:val="ru-RU"/>
        </w:rPr>
        <w:t>; охрана и границы; фиксация вошедших; разобщение свидетелей; начало осмотра.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11, 164, 176–178 УПК РФ; ст. 12–13 Федерального закона № 3-ФЗ «О полиции»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(2), УК-3 (2), УК-8 (3), ОПК-7 (3)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жизнь и безопасность имеют приоритет, затем — сохранение следов и только после этого процессуальная фиксация.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A01-A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D364A3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1) исключить опасность </w:t>
            </w:r>
            <w:r w:rsidR="00D364A3">
              <w:rPr>
                <w:rFonts w:ascii="PT Astra Serif" w:hAnsi="PT Astra Serif" w:cs="PT Astra Serif"/>
                <w:sz w:val="16"/>
                <w:lang w:val="ru-RU"/>
              </w:rPr>
              <w:t>участников на месте происшествия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; 2) установить границы и охрану; 3) вести журнал входа; 4) разобщить очевидцев; 5) начать осмотр.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6"/>
              </w:rPr>
              <w:t>Верная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6"/>
              </w:rPr>
              <w:t>последовательность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A01-B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D364A3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1) </w:t>
            </w:r>
            <w:r w:rsidR="00D364A3">
              <w:rPr>
                <w:rFonts w:ascii="PT Astra Serif" w:hAnsi="PT Astra Serif" w:cs="PT Astra Serif"/>
                <w:sz w:val="16"/>
                <w:lang w:val="ru-RU"/>
              </w:rPr>
              <w:t>начать собирать предметы; 2) искать собственников квартиры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; 3) пригласить свидетелей в квартиру; 4) оформить документы.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Сбор объектов до общей фиксации и допуск свидетелей загрязняют место.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A01-C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364A3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1) попросить пройти всех участников процесса в помещение, в котором будет проводиться следственное действие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; 2) открыть окна</w:t>
            </w:r>
            <w:r>
              <w:rPr>
                <w:rFonts w:ascii="PT Astra Serif" w:hAnsi="PT Astra Serif" w:cs="PT Astra Serif"/>
                <w:sz w:val="16"/>
                <w:lang w:val="ru-RU"/>
              </w:rPr>
              <w:t xml:space="preserve"> и двери, чтобы участникам было комфортно при проведении следственного действия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; 3) опросить всех вместе; 4) сфотографировать остаточную обстановку.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Действия необратимо меняют обстановку и показания свидетелей.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 xml:space="preserve">7.5. </w:t>
      </w:r>
      <w:r>
        <w:rPr>
          <w:rFonts w:ascii="PT Astra Serif" w:hAnsi="PT Astra Serif" w:cs="PT Astra Serif"/>
        </w:rPr>
        <w:t>A</w:t>
      </w:r>
      <w:r w:rsidR="00D364A3">
        <w:rPr>
          <w:rFonts w:ascii="PT Astra Serif" w:hAnsi="PT Astra Serif" w:cs="PT Astra Serif"/>
          <w:lang w:val="ru-RU"/>
        </w:rPr>
        <w:t>-02 — Осмотр помещения</w:t>
      </w:r>
      <w:r w:rsidRPr="00DD1829">
        <w:rPr>
          <w:rFonts w:ascii="PT Astra Serif" w:hAnsi="PT Astra Serif" w:cs="PT Astra Serif"/>
          <w:lang w:val="ru-RU"/>
        </w:rPr>
        <w:t xml:space="preserve"> до возбуждения уголовного дела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Первоначальное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реагирование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4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single_choice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O-01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="00D364A3">
        <w:rPr>
          <w:rFonts w:ascii="PT Astra Serif" w:hAnsi="PT Astra Serif" w:cs="PT Astra Serif"/>
          <w:lang w:val="ru-RU"/>
        </w:rPr>
        <w:t>Один из уборщиков ТСЖ указал на помещение, в котором постоянно находится председатель и разрешил зайти в кабинет; получить</w:t>
      </w:r>
      <w:r w:rsidRPr="00DD1829">
        <w:rPr>
          <w:rFonts w:ascii="PT Astra Serif" w:hAnsi="PT Astra Serif" w:cs="PT Astra Serif"/>
          <w:lang w:val="ru-RU"/>
        </w:rPr>
        <w:t xml:space="preserve"> согласие на осмотр </w:t>
      </w:r>
      <w:r w:rsidR="00D364A3">
        <w:rPr>
          <w:rFonts w:ascii="PT Astra Serif" w:hAnsi="PT Astra Serif" w:cs="PT Astra Serif"/>
          <w:lang w:val="ru-RU"/>
        </w:rPr>
        <w:t xml:space="preserve">помещения </w:t>
      </w:r>
      <w:r w:rsidRPr="00DD1829">
        <w:rPr>
          <w:rFonts w:ascii="PT Astra Serif" w:hAnsi="PT Astra Serif" w:cs="PT Astra Serif"/>
          <w:lang w:val="ru-RU"/>
        </w:rPr>
        <w:t>невозможно</w:t>
      </w:r>
      <w:r w:rsidR="00D364A3">
        <w:rPr>
          <w:rFonts w:ascii="PT Astra Serif" w:hAnsi="PT Astra Serif" w:cs="PT Astra Serif"/>
          <w:lang w:val="ru-RU"/>
        </w:rPr>
        <w:t>, так как на момент осмотра председатель выехал загород</w:t>
      </w:r>
      <w:r w:rsidRPr="00DD1829">
        <w:rPr>
          <w:rFonts w:ascii="PT Astra Serif" w:hAnsi="PT Astra Serif" w:cs="PT Astra Serif"/>
          <w:lang w:val="ru-RU"/>
        </w:rPr>
        <w:t>. Ситуация не терпит отлагательства. Какое решение законно?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25 Конституции РФ; ст. 12, 144, 165, 176–177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(2), ОПК-4 (2), ОПК-5 (2), ОПК-6 (4), ОПК-7 (2)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="00D364A3">
        <w:rPr>
          <w:rFonts w:ascii="PT Astra Serif" w:hAnsi="PT Astra Serif" w:cs="PT Astra Serif"/>
          <w:sz w:val="19"/>
          <w:lang w:val="ru-RU"/>
        </w:rPr>
        <w:t>Подсказка начальника: для о</w:t>
      </w:r>
      <w:r w:rsidRPr="00DD1829">
        <w:rPr>
          <w:rFonts w:ascii="PT Astra Serif" w:hAnsi="PT Astra Serif" w:cs="PT Astra Serif"/>
          <w:sz w:val="19"/>
          <w:lang w:val="ru-RU"/>
        </w:rPr>
        <w:t xml:space="preserve">смотра </w:t>
      </w:r>
      <w:r w:rsidR="00D364A3">
        <w:rPr>
          <w:rFonts w:ascii="PT Astra Serif" w:hAnsi="PT Astra Serif" w:cs="PT Astra Serif"/>
          <w:sz w:val="19"/>
          <w:lang w:val="ru-RU"/>
        </w:rPr>
        <w:t>помещения организации</w:t>
      </w:r>
      <w:r w:rsidRPr="00DD1829">
        <w:rPr>
          <w:rFonts w:ascii="PT Astra Serif" w:hAnsi="PT Astra Serif" w:cs="PT Astra Serif"/>
          <w:sz w:val="19"/>
          <w:lang w:val="ru-RU"/>
        </w:rPr>
        <w:t xml:space="preserve"> предусмотрен специальный порядок </w:t>
      </w:r>
      <w:r w:rsidR="00D364A3">
        <w:rPr>
          <w:rFonts w:ascii="PT Astra Serif" w:hAnsi="PT Astra Serif" w:cs="PT Astra Serif"/>
          <w:sz w:val="19"/>
          <w:lang w:val="ru-RU"/>
        </w:rPr>
        <w:t>и перечень участников, подлежащих обязательному приглашению</w:t>
      </w:r>
      <w:r w:rsidRPr="00DD1829">
        <w:rPr>
          <w:rFonts w:ascii="PT Astra Serif" w:hAnsi="PT Astra Serif" w:cs="PT Astra Serif"/>
          <w:sz w:val="19"/>
          <w:lang w:val="ru-RU"/>
        </w:rPr>
        <w:t xml:space="preserve">; </w:t>
      </w:r>
      <w:r w:rsidR="00D364A3">
        <w:rPr>
          <w:rFonts w:ascii="PT Astra Serif" w:hAnsi="PT Astra Serif" w:cs="PT Astra Serif"/>
          <w:sz w:val="19"/>
          <w:lang w:val="ru-RU"/>
        </w:rPr>
        <w:t>уборщик</w:t>
      </w:r>
      <w:r w:rsidRPr="00DD1829">
        <w:rPr>
          <w:rFonts w:ascii="PT Astra Serif" w:hAnsi="PT Astra Serif" w:cs="PT Astra Serif"/>
          <w:sz w:val="19"/>
          <w:lang w:val="ru-RU"/>
        </w:rPr>
        <w:t xml:space="preserve"> не заменяет </w:t>
      </w:r>
      <w:r w:rsidR="00D364A3">
        <w:rPr>
          <w:rFonts w:ascii="PT Astra Serif" w:hAnsi="PT Astra Serif" w:cs="PT Astra Serif"/>
          <w:sz w:val="19"/>
          <w:lang w:val="ru-RU"/>
        </w:rPr>
        <w:t>председателя ТСЖ</w:t>
      </w:r>
      <w:r w:rsidRPr="00DD1829">
        <w:rPr>
          <w:rFonts w:ascii="PT Astra Serif" w:hAnsi="PT Astra Serif" w:cs="PT Astra Serif"/>
          <w:sz w:val="19"/>
          <w:lang w:val="ru-RU"/>
        </w:rPr>
        <w:t>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A02-A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364A3" w:rsidP="00D364A3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Составить протокол осмотра места происшествия, пригласив участкового уполномоченного полиции и одного из представителей управляющей компании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D364A3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</w:t>
            </w:r>
            <w:r w:rsidR="00D364A3">
              <w:rPr>
                <w:rFonts w:ascii="PT Astra Serif" w:hAnsi="PT Astra Serif" w:cs="PT Astra Serif"/>
                <w:sz w:val="16"/>
                <w:lang w:val="ru-RU"/>
              </w:rPr>
              <w:t>ерно: невозможность участия председателя ТСЖ допускает присутствие иных представителей администрации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A02-B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364A3" w:rsidP="00D364A3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Получить устное согласие уборщика ТСЖ и только после этого приступить к осмотру места происшествия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072C61" w:rsidP="00072C61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Уборщик ТСЖ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не обладает правом распоряжаться </w:t>
            </w:r>
            <w:r>
              <w:rPr>
                <w:rFonts w:ascii="PT Astra Serif" w:hAnsi="PT Astra Serif" w:cs="PT Astra Serif"/>
                <w:sz w:val="16"/>
                <w:lang w:val="ru-RU"/>
              </w:rPr>
              <w:t>неприкосновенностью чужого помещения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A02-C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072C61" w:rsidP="00072C61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Оставить помещение ТСЖ под охраной и ждать прибытие председателя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При реальной неотложности закон позволяет специальный порядок; ожидание создает риск утраты следов.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A02-D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072C6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Провести осмотр по устному распоряжению дежурного.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072C6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Отсутствуют необходимая проце</w:t>
            </w:r>
            <w:r w:rsidR="00072C61">
              <w:rPr>
                <w:rFonts w:ascii="PT Astra Serif" w:hAnsi="PT Astra Serif" w:cs="PT Astra Serif"/>
                <w:sz w:val="16"/>
                <w:lang w:val="ru-RU"/>
              </w:rPr>
              <w:t xml:space="preserve">ссуальная форма и последующий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контроль</w:t>
            </w:r>
            <w:r w:rsidR="00072C61">
              <w:rPr>
                <w:rFonts w:ascii="PT Astra Serif" w:hAnsi="PT Astra Serif" w:cs="PT Astra Serif"/>
                <w:sz w:val="16"/>
                <w:lang w:val="ru-RU"/>
              </w:rPr>
              <w:t xml:space="preserve"> со стороны руководителя следственного органа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</w:tbl>
    <w:p w:rsidR="00C052D1" w:rsidRDefault="00C052D1">
      <w:pPr>
        <w:pStyle w:val="21"/>
        <w:rPr>
          <w:rFonts w:ascii="PT Astra Serif" w:hAnsi="PT Astra Serif" w:cs="PT Astra Serif"/>
          <w:lang w:val="ru-RU"/>
        </w:rPr>
      </w:pPr>
      <w:r>
        <w:rPr>
          <w:rFonts w:ascii="PT Astra Serif" w:hAnsi="PT Astra Serif" w:cs="PT Astra Serif"/>
          <w:lang w:val="ru-RU"/>
        </w:rPr>
        <w:br w:type="page"/>
      </w:r>
    </w:p>
    <w:p w:rsidR="00AD7902" w:rsidRPr="00F0633E" w:rsidRDefault="00DD1829">
      <w:pPr>
        <w:pStyle w:val="21"/>
        <w:rPr>
          <w:rFonts w:ascii="PT Astra Serif" w:hAnsi="PT Astra Serif" w:cs="PT Astra Serif"/>
          <w:lang w:val="ru-RU"/>
        </w:rPr>
      </w:pPr>
      <w:r w:rsidRPr="00F0633E">
        <w:rPr>
          <w:rFonts w:ascii="PT Astra Serif" w:hAnsi="PT Astra Serif" w:cs="PT Astra Serif"/>
          <w:lang w:val="ru-RU"/>
        </w:rPr>
        <w:lastRenderedPageBreak/>
        <w:t xml:space="preserve">7.6. </w:t>
      </w:r>
      <w:r>
        <w:rPr>
          <w:rFonts w:ascii="PT Astra Serif" w:hAnsi="PT Astra Serif" w:cs="PT Astra Serif"/>
        </w:rPr>
        <w:t>O</w:t>
      </w:r>
      <w:r w:rsidRPr="00F0633E">
        <w:rPr>
          <w:rFonts w:ascii="PT Astra Serif" w:hAnsi="PT Astra Serif" w:cs="PT Astra Serif"/>
          <w:lang w:val="ru-RU"/>
        </w:rPr>
        <w:t>-01 — Организация осмотра места происшествия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Осмотр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места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происшествия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5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multi_select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O-02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Выберите все элементы правильной организации осмотра.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58, 164, 166–170, 176–177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(3), УК-3 (2), УК-6 (2), ОПК-5 (2), ОПК-6 (3), ОПК-7 (2)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сначала обзор и неизменяемая фиксация, затем поиск и изъятие; маршрут и роли участников определяются заранее.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Обзорная, узловая и детальная съемка; план помещения; движение от общего к частному; единый маршрут; смена перчаток между объектами.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Все перечисленные элементы уменьшают риск утраты и переноса следов.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O01-B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Сначала изъять наиболее заметные предметы, затем восстановить их положение по памяти.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Объект должен быть зафиксирован до перемещения.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O01-C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Разрешить всем участникам свободно перемещаться, чтобы ускорить поиск.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Свободное перемещение ведет к загрязнению следовой картины.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O01-D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Ограничиться текстовым протоколом, хотя видео- и фототехника исправна.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При сложной обстановке техническая фиксация является важной гарантией полноты; правила участия понятых и фиксации должны быть соблюдены.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lastRenderedPageBreak/>
        <w:t>7.</w:t>
      </w:r>
      <w:r w:rsidR="00072C61">
        <w:rPr>
          <w:rFonts w:ascii="PT Astra Serif" w:hAnsi="PT Astra Serif" w:cs="PT Astra Serif"/>
          <w:lang w:val="ru-RU"/>
        </w:rPr>
        <w:t>7</w:t>
      </w:r>
      <w:r>
        <w:rPr>
          <w:rFonts w:ascii="PT Astra Serif" w:hAnsi="PT Astra Serif" w:cs="PT Astra Serif"/>
        </w:rPr>
        <w:t xml:space="preserve">. O-03 — </w:t>
      </w:r>
      <w:proofErr w:type="spellStart"/>
      <w:r>
        <w:rPr>
          <w:rFonts w:ascii="PT Astra Serif" w:hAnsi="PT Astra Serif" w:cs="PT Astra Serif"/>
        </w:rPr>
        <w:t>Изъятие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следа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обуви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Осмотр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места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происшествия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5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single_choice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O-04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="00072C61">
        <w:rPr>
          <w:rFonts w:ascii="PT Astra Serif" w:hAnsi="PT Astra Serif" w:cs="PT Astra Serif"/>
          <w:lang w:val="ru-RU"/>
        </w:rPr>
        <w:t>На полу в помещении ТСЖ</w:t>
      </w:r>
      <w:r w:rsidRPr="00DD1829">
        <w:rPr>
          <w:rFonts w:ascii="PT Astra Serif" w:hAnsi="PT Astra Serif" w:cs="PT Astra Serif"/>
          <w:lang w:val="ru-RU"/>
        </w:rPr>
        <w:t xml:space="preserve"> обнаружен след подошвы </w:t>
      </w:r>
      <w:r w:rsidR="00072C61">
        <w:rPr>
          <w:rFonts w:ascii="PT Astra Serif" w:hAnsi="PT Astra Serif" w:cs="PT Astra Serif"/>
          <w:lang w:val="ru-RU"/>
        </w:rPr>
        <w:t xml:space="preserve">на </w:t>
      </w:r>
      <w:proofErr w:type="spellStart"/>
      <w:r w:rsidR="00072C61">
        <w:rPr>
          <w:rFonts w:ascii="PT Astra Serif" w:hAnsi="PT Astra Serif" w:cs="PT Astra Serif"/>
          <w:lang w:val="ru-RU"/>
        </w:rPr>
        <w:t>ламинате</w:t>
      </w:r>
      <w:proofErr w:type="spellEnd"/>
      <w:r w:rsidRPr="00DD1829">
        <w:rPr>
          <w:rFonts w:ascii="PT Astra Serif" w:hAnsi="PT Astra Serif" w:cs="PT Astra Serif"/>
          <w:lang w:val="ru-RU"/>
        </w:rPr>
        <w:t>. Как его изъять?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58, 81–82, 166–167, 177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(2), УК-8 (1), ОПК-5 (3), ОПК-6 (2), ОПК-7 (2)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объект сначала фотографируется перпендикулярно с масштабом и ориентирами, затем копируется подходящим способом специалистом.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O03-A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072C61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Сделать ориентирующую и масштабную съемку, описа</w:t>
            </w:r>
            <w:r w:rsidR="00072C61">
              <w:rPr>
                <w:rFonts w:ascii="PT Astra Serif" w:hAnsi="PT Astra Serif" w:cs="PT Astra Serif"/>
                <w:sz w:val="16"/>
                <w:lang w:val="ru-RU"/>
              </w:rPr>
              <w:t xml:space="preserve">ть координаты и направление, зафиксировать на липкой ленте изъятый след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и упаковать отдельно.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Верно: сохраняются </w:t>
            </w:r>
            <w:r w:rsidR="00072C61">
              <w:rPr>
                <w:rFonts w:ascii="PT Astra Serif" w:hAnsi="PT Astra Serif" w:cs="PT Astra Serif"/>
                <w:sz w:val="16"/>
                <w:lang w:val="ru-RU"/>
              </w:rPr>
              <w:t xml:space="preserve">как изображение, так и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частные признаки.</w:t>
            </w:r>
          </w:p>
        </w:tc>
      </w:tr>
      <w:tr w:rsidR="00AD7902" w:rsidRPr="00DD1829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O03-B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072C61" w:rsidP="00072C61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Приложить обычный лист и наступить для более точного перевода рисунка подошвы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072C61" w:rsidP="00177C99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Рисунок не оказывается точным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O03-C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177C9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Сфотографировать без масштаба и </w:t>
            </w:r>
            <w:r w:rsidR="00177C99">
              <w:rPr>
                <w:rFonts w:ascii="PT Astra Serif" w:hAnsi="PT Astra Serif" w:cs="PT Astra Serif"/>
                <w:sz w:val="16"/>
                <w:lang w:val="ru-RU"/>
              </w:rPr>
              <w:t>сделать смыв для последующего определения особенностей следов почты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Без масштаба ограничивается экспертное сравнение; объект не изъят.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O03-D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177C99" w:rsidP="00177C99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Пригласить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к следу обувь всех присутствующих для немедленного сравнения.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Такое действие загрязняет и повреждает след.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>-08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 xml:space="preserve">7.9. </w:t>
      </w:r>
      <w:r>
        <w:rPr>
          <w:rFonts w:ascii="PT Astra Serif" w:hAnsi="PT Astra Serif" w:cs="PT Astra Serif"/>
        </w:rPr>
        <w:t>O</w:t>
      </w:r>
      <w:r w:rsidRPr="00DD1829">
        <w:rPr>
          <w:rFonts w:ascii="PT Astra Serif" w:hAnsi="PT Astra Serif" w:cs="PT Astra Serif"/>
          <w:lang w:val="ru-RU"/>
        </w:rPr>
        <w:t>-04 — Изъятие следов пальцев рук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Осмотр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места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происшествия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5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single_choice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O-05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 xml:space="preserve">На </w:t>
      </w:r>
      <w:r w:rsidR="00177C99">
        <w:rPr>
          <w:rFonts w:ascii="PT Astra Serif" w:hAnsi="PT Astra Serif" w:cs="PT Astra Serif"/>
          <w:lang w:val="ru-RU"/>
        </w:rPr>
        <w:t xml:space="preserve">поверхности стола, за которым состоялась передача денежных средств, </w:t>
      </w:r>
      <w:r w:rsidRPr="00DD1829">
        <w:rPr>
          <w:rFonts w:ascii="PT Astra Serif" w:hAnsi="PT Astra Serif" w:cs="PT Astra Serif"/>
          <w:lang w:val="ru-RU"/>
        </w:rPr>
        <w:t>специалист обнаружил латентный след пальца. Выберите правильный порядок.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58, 81–82, 166–168, 177 УПК РФ; Федеральный закон № 73-ФЗ «О государственной судебно-экспертной деятельности»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УК-3 (1), ОПК-5 (3), ОПК-6 (2), ОПК-7 (3)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след выявляет и копирует специалист; требуется фотография, точное место, маркировка и исключение контакта с клеевой поверхностью пленки.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O04-A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Сфотографировать след с масштабом, перенести на дактилоскопическую пленку, оформить подложку и упаковк</w:t>
            </w:r>
            <w:r w:rsidR="00177C99">
              <w:rPr>
                <w:rFonts w:ascii="PT Astra Serif" w:hAnsi="PT Astra Serif" w:cs="PT Astra Serif"/>
                <w:sz w:val="16"/>
                <w:lang w:val="ru-RU"/>
              </w:rPr>
              <w:t>у, указать точный участок поверхности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и лицо, изъявшее след.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Верно: обеспечена </w:t>
            </w:r>
            <w:proofErr w:type="spellStart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идентифицируемость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объекта и цепочка хранения.</w:t>
            </w:r>
          </w:p>
        </w:tc>
      </w:tr>
      <w:tr w:rsidR="00AD7902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O04-B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177C9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Стереть след салфеткой в пакет и направить </w:t>
            </w:r>
            <w:r w:rsidR="00177C99">
              <w:rPr>
                <w:rFonts w:ascii="PT Astra Serif" w:hAnsi="PT Astra Serif" w:cs="PT Astra Serif"/>
                <w:sz w:val="16"/>
                <w:lang w:val="ru-RU"/>
              </w:rPr>
              <w:t xml:space="preserve">на судебную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эксперт</w:t>
            </w:r>
            <w:r w:rsidR="00177C99">
              <w:rPr>
                <w:rFonts w:ascii="PT Astra Serif" w:hAnsi="PT Astra Serif" w:cs="PT Astra Serif"/>
                <w:sz w:val="16"/>
                <w:lang w:val="ru-RU"/>
              </w:rPr>
              <w:t>изу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6"/>
              </w:rPr>
              <w:t>След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6"/>
              </w:rPr>
              <w:t>будет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6"/>
              </w:rPr>
              <w:t>утрачен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O04-C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177C9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Снять пленку без фотогра</w:t>
            </w:r>
            <w:r w:rsidR="00177C99">
              <w:rPr>
                <w:rFonts w:ascii="PT Astra Serif" w:hAnsi="PT Astra Serif" w:cs="PT Astra Serif"/>
                <w:sz w:val="16"/>
                <w:lang w:val="ru-RU"/>
              </w:rPr>
              <w:t>фии и подписать только «с поверхности стола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».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Недостаточная локализация и отсутствие первичной фиксации ослабляют доказательственное значение.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O04-D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Попросить свидетеля приложить палец рядом для сравнения.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Это загрязняет поверхность и не заменяет получение сравнительных образцов </w:t>
            </w:r>
            <w:r w:rsidR="00177C99">
              <w:rPr>
                <w:rFonts w:ascii="PT Astra Serif" w:hAnsi="PT Astra Serif" w:cs="PT Astra Serif"/>
                <w:sz w:val="16"/>
                <w:lang w:val="ru-RU"/>
              </w:rPr>
              <w:t xml:space="preserve">для сравнительного исследования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 закону.</w:t>
            </w:r>
          </w:p>
        </w:tc>
      </w:tr>
    </w:tbl>
    <w:p w:rsidR="00C052D1" w:rsidRDefault="00DD1829">
      <w:pPr>
        <w:rPr>
          <w:rFonts w:ascii="PT Astra Serif" w:hAnsi="PT Astra Serif" w:cs="PT Astra Serif"/>
          <w:sz w:val="19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>-09</w:t>
      </w:r>
      <w:r w:rsidR="00C052D1">
        <w:rPr>
          <w:rFonts w:ascii="PT Astra Serif" w:hAnsi="PT Astra Serif" w:cs="PT Astra Serif"/>
          <w:sz w:val="19"/>
          <w:lang w:val="ru-RU"/>
        </w:rPr>
        <w:br w:type="page"/>
      </w:r>
    </w:p>
    <w:p w:rsidR="00AD7902" w:rsidRPr="00DD1829" w:rsidRDefault="00AD7902">
      <w:pPr>
        <w:rPr>
          <w:rFonts w:ascii="PT Astra Serif" w:hAnsi="PT Astra Serif" w:cs="PT Astra Serif"/>
          <w:lang w:val="ru-RU"/>
        </w:rPr>
      </w:pP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7.10. </w:t>
      </w:r>
      <w:r>
        <w:rPr>
          <w:rFonts w:ascii="PT Astra Serif" w:hAnsi="PT Astra Serif" w:cs="PT Astra Serif"/>
        </w:rPr>
        <w:t>O</w:t>
      </w:r>
      <w:r w:rsidRPr="00DD1829">
        <w:rPr>
          <w:rFonts w:ascii="PT Astra Serif" w:hAnsi="PT Astra Serif" w:cs="PT Astra Serif"/>
          <w:lang w:val="ru-RU"/>
        </w:rPr>
        <w:t>-05</w:t>
      </w:r>
      <w:r w:rsidR="00177C99">
        <w:rPr>
          <w:rFonts w:ascii="PT Astra Serif" w:hAnsi="PT Astra Serif" w:cs="PT Astra Serif"/>
          <w:lang w:val="ru-RU"/>
        </w:rPr>
        <w:t xml:space="preserve"> — Изъятие денежных купюр</w:t>
      </w:r>
      <w:r w:rsidRPr="00DD1829">
        <w:rPr>
          <w:rFonts w:ascii="PT Astra Serif" w:hAnsi="PT Astra Serif" w:cs="PT Astra Serif"/>
          <w:lang w:val="ru-RU"/>
        </w:rPr>
        <w:t xml:space="preserve"> и завершение протокола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Осмотр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места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происшествия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4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document_builder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P-01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="00177C99">
        <w:rPr>
          <w:rFonts w:ascii="PT Astra Serif" w:hAnsi="PT Astra Serif" w:cs="PT Astra Serif"/>
          <w:lang w:val="ru-RU"/>
        </w:rPr>
        <w:t>Купюры</w:t>
      </w:r>
      <w:r w:rsidRPr="00DD1829">
        <w:rPr>
          <w:rFonts w:ascii="PT Astra Serif" w:hAnsi="PT Astra Serif" w:cs="PT Astra Serif"/>
          <w:lang w:val="ru-RU"/>
        </w:rPr>
        <w:t xml:space="preserve"> лежит в</w:t>
      </w:r>
      <w:r w:rsidR="00177C99">
        <w:rPr>
          <w:rFonts w:ascii="PT Astra Serif" w:hAnsi="PT Astra Serif" w:cs="PT Astra Serif"/>
          <w:lang w:val="ru-RU"/>
        </w:rPr>
        <w:t>о внутренней части стола на полке</w:t>
      </w:r>
      <w:r w:rsidRPr="00DD1829">
        <w:rPr>
          <w:rFonts w:ascii="PT Astra Serif" w:hAnsi="PT Astra Serif" w:cs="PT Astra Serif"/>
          <w:lang w:val="ru-RU"/>
        </w:rPr>
        <w:t>. Выберите корректные действия и обязательные элементы описания.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81–82, 166–167, 177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(1), УК-6 (1), ОПК-5 (4), ОПК-6 (2), ОПК-7 (2)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купюр</w:t>
      </w:r>
      <w:r w:rsidR="00177C99">
        <w:rPr>
          <w:rFonts w:ascii="PT Astra Serif" w:hAnsi="PT Astra Serif" w:cs="PT Astra Serif"/>
          <w:sz w:val="19"/>
          <w:lang w:val="ru-RU"/>
        </w:rPr>
        <w:t>ы</w:t>
      </w:r>
      <w:r w:rsidRPr="00DD1829">
        <w:rPr>
          <w:rFonts w:ascii="PT Astra Serif" w:hAnsi="PT Astra Serif" w:cs="PT Astra Serif"/>
          <w:sz w:val="19"/>
          <w:lang w:val="ru-RU"/>
        </w:rPr>
        <w:t xml:space="preserve"> одновременно является предметом и потенциальным </w:t>
      </w:r>
      <w:proofErr w:type="spellStart"/>
      <w:r w:rsidRPr="00DD1829">
        <w:rPr>
          <w:rFonts w:ascii="PT Astra Serif" w:hAnsi="PT Astra Serif" w:cs="PT Astra Serif"/>
          <w:sz w:val="19"/>
          <w:lang w:val="ru-RU"/>
        </w:rPr>
        <w:t>следоносителем</w:t>
      </w:r>
      <w:proofErr w:type="spellEnd"/>
      <w:r w:rsidR="00177C99">
        <w:rPr>
          <w:rFonts w:ascii="PT Astra Serif" w:hAnsi="PT Astra Serif" w:cs="PT Astra Serif"/>
          <w:sz w:val="19"/>
          <w:lang w:val="ru-RU"/>
        </w:rPr>
        <w:t>; нельзя писать на них</w:t>
      </w:r>
      <w:r w:rsidRPr="00DD1829">
        <w:rPr>
          <w:rFonts w:ascii="PT Astra Serif" w:hAnsi="PT Astra Serif" w:cs="PT Astra Serif"/>
          <w:sz w:val="19"/>
          <w:lang w:val="ru-RU"/>
        </w:rPr>
        <w:t xml:space="preserve"> или помещать вместе с другими объектами.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O05-A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Сфотографировать на месте, взять чистым инструментом за край, указать номинал, серию и номер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 xml:space="preserve"> каждой купюры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, упаковать отдельно в бумажный пакет, опечатать и отразить в протоколе и приложениях.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Верно: сохранены индивидуальные признаки и </w:t>
            </w:r>
            <w:proofErr w:type="spellStart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микроследы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O05-B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Сложить купюру пополам, подписать ручкой и положить в карман следователя.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Повреждаются следы и нарушается цепочка хранения.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O05-C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Положит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ь купюру в один пакет с изъятым следом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обуви и дактилоскопической пленкой.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Совместная упаковка создает риск переноса и повреждения следов.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O05-D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CC68E2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 изымать купюр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 xml:space="preserve">ы, поскольку деньги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могли л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ежать в помещении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законно.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Необычное местоположение и возможные следы требуют проверки версии.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 xml:space="preserve">-02,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>-10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 xml:space="preserve">7.11. </w:t>
      </w:r>
      <w:r>
        <w:rPr>
          <w:rFonts w:ascii="PT Astra Serif" w:hAnsi="PT Astra Serif" w:cs="PT Astra Serif"/>
        </w:rPr>
        <w:t>P</w:t>
      </w:r>
      <w:r w:rsidRPr="00DD1829">
        <w:rPr>
          <w:rFonts w:ascii="PT Astra Serif" w:hAnsi="PT Astra Serif" w:cs="PT Astra Serif"/>
          <w:lang w:val="ru-RU"/>
        </w:rPr>
        <w:t xml:space="preserve">-01 — </w:t>
      </w:r>
      <w:proofErr w:type="spellStart"/>
      <w:r w:rsidRPr="00DD1829">
        <w:rPr>
          <w:rFonts w:ascii="PT Astra Serif" w:hAnsi="PT Astra Serif" w:cs="PT Astra Serif"/>
          <w:lang w:val="ru-RU"/>
        </w:rPr>
        <w:t>Доследственная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 проверка: объяснения и допустимые действия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Проверка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сообщения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4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multi_select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P-02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Какие действия допустимы и необходимы до возбуждения уголовного дела?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144 УПК РФ; ст. 51 Конституции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(3), УК-4 (2), ОПК-4 (2), ОПК-5 (2), ОПК-6 (4), ОПК-8 (1)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объяснение не является допросом; до возбуждения дела допустим только перечень действий, прямо предусмотренный ст. 144 УПК РФ.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P01-A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Разде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льно получить объяснения соседа и уборщика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, разъяснить права, запросить 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 xml:space="preserve">при необходимости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медицинские сведения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 xml:space="preserve"> о состоянии здоровья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, назначить необходимые исследования и экспертизы, проверить камеры и ориентировки.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Верно: действия соответствуют задачам проверки и сохраняют права лиц.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P01-B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Провести формаль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ный допрос свидетелей по ст. 189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УПК РФ до возбуждения дела.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Допрос как следственное действие проводится после возбуждения уголовного дела.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P01-C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CC68E2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Провести обыск в 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помещении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пре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дполагаемого подозреваемого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без возбужденного дела и судебного решения.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Обыск не подменяется </w:t>
            </w:r>
            <w:proofErr w:type="spellStart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доследственной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проверкой.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P01-D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Получить от фактически подозреваемого признание без адвоката и права на молчание.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Фактическое положение лица требует обеспечения права на защиту.</w:t>
            </w:r>
          </w:p>
        </w:tc>
      </w:tr>
    </w:tbl>
    <w:p w:rsidR="00C052D1" w:rsidRDefault="00DD1829">
      <w:pPr>
        <w:rPr>
          <w:rFonts w:ascii="PT Astra Serif" w:hAnsi="PT Astra Serif" w:cs="PT Astra Serif"/>
          <w:sz w:val="19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 xml:space="preserve">-03,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>-04</w:t>
      </w:r>
      <w:r w:rsidR="00C052D1">
        <w:rPr>
          <w:rFonts w:ascii="PT Astra Serif" w:hAnsi="PT Astra Serif" w:cs="PT Astra Serif"/>
          <w:sz w:val="19"/>
          <w:lang w:val="ru-RU"/>
        </w:rPr>
        <w:br w:type="page"/>
      </w:r>
    </w:p>
    <w:p w:rsidR="00AD7902" w:rsidRPr="00DD1829" w:rsidRDefault="00AD7902">
      <w:pPr>
        <w:rPr>
          <w:rFonts w:ascii="PT Astra Serif" w:hAnsi="PT Astra Serif" w:cs="PT Astra Serif"/>
          <w:lang w:val="ru-RU"/>
        </w:rPr>
      </w:pP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7.12. </w:t>
      </w:r>
      <w:r>
        <w:rPr>
          <w:rFonts w:ascii="PT Astra Serif" w:hAnsi="PT Astra Serif" w:cs="PT Astra Serif"/>
        </w:rPr>
        <w:t>P</w:t>
      </w:r>
      <w:r w:rsidRPr="00DD1829">
        <w:rPr>
          <w:rFonts w:ascii="PT Astra Serif" w:hAnsi="PT Astra Serif" w:cs="PT Astra Serif"/>
          <w:lang w:val="ru-RU"/>
        </w:rPr>
        <w:t>-02 — Решение о возбуждении уголовного дела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Возбуждение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уголовного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дела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4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single_choice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W-01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Осмотр и о</w:t>
      </w:r>
      <w:r w:rsidR="00CC68E2">
        <w:rPr>
          <w:rFonts w:ascii="PT Astra Serif" w:hAnsi="PT Astra Serif" w:cs="PT Astra Serif"/>
          <w:lang w:val="ru-RU"/>
        </w:rPr>
        <w:t>бъяснения подтверждают незаконные</w:t>
      </w:r>
      <w:r w:rsidRPr="00DD1829">
        <w:rPr>
          <w:rFonts w:ascii="PT Astra Serif" w:hAnsi="PT Astra Serif" w:cs="PT Astra Serif"/>
          <w:lang w:val="ru-RU"/>
        </w:rPr>
        <w:t xml:space="preserve"> </w:t>
      </w:r>
      <w:r w:rsidR="00CC68E2">
        <w:rPr>
          <w:rFonts w:ascii="PT Astra Serif" w:hAnsi="PT Astra Serif" w:cs="PT Astra Serif"/>
          <w:lang w:val="ru-RU"/>
        </w:rPr>
        <w:t>действия</w:t>
      </w:r>
      <w:r w:rsidRPr="00DD1829">
        <w:rPr>
          <w:rFonts w:ascii="PT Astra Serif" w:hAnsi="PT Astra Serif" w:cs="PT Astra Serif"/>
          <w:lang w:val="ru-RU"/>
        </w:rPr>
        <w:t xml:space="preserve">. </w:t>
      </w:r>
      <w:r w:rsidR="00CC68E2">
        <w:rPr>
          <w:rFonts w:ascii="PT Astra Serif" w:hAnsi="PT Astra Serif" w:cs="PT Astra Serif"/>
          <w:lang w:val="ru-RU"/>
        </w:rPr>
        <w:t>Всех заключений судебных экспертиз</w:t>
      </w:r>
      <w:r w:rsidRPr="00DD1829">
        <w:rPr>
          <w:rFonts w:ascii="PT Astra Serif" w:hAnsi="PT Astra Serif" w:cs="PT Astra Serif"/>
          <w:lang w:val="ru-RU"/>
        </w:rPr>
        <w:t xml:space="preserve"> еще нет. Как действовать?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140, 144–146, 151, 156 УПК РФ; ст. 109, 119, 139 УК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(3), УК-6 (2), ОПК-4 (4), ОПК-5 (4), ОПК-6 (4), ОПК-7 (2)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 xml:space="preserve">Подсказка начальника: для возбуждения достаточно данных, указывающих на признаки преступления; окончательная доказанность и квалификация формируются в </w:t>
      </w:r>
      <w:r w:rsidR="00CC68E2">
        <w:rPr>
          <w:rFonts w:ascii="PT Astra Serif" w:hAnsi="PT Astra Serif" w:cs="PT Astra Serif"/>
          <w:sz w:val="19"/>
          <w:lang w:val="ru-RU"/>
        </w:rPr>
        <w:t xml:space="preserve">ходе предварительного </w:t>
      </w:r>
      <w:r w:rsidRPr="00DD1829">
        <w:rPr>
          <w:rFonts w:ascii="PT Astra Serif" w:hAnsi="PT Astra Serif" w:cs="PT Astra Serif"/>
          <w:sz w:val="19"/>
          <w:lang w:val="ru-RU"/>
        </w:rPr>
        <w:t>расследовании.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P02-A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CC68E2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Возбудить дело по факту взаимосвязанных деяний с рабочей квалификацией по ч. 2 ст. 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204 У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К РФ, принять к про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 xml:space="preserve">изводству и продолжить закрепление доказательств, не требующих отлагательства, т.к. выявленное преступление относится к </w:t>
            </w:r>
            <w:proofErr w:type="spellStart"/>
            <w:r w:rsidR="00CC68E2">
              <w:rPr>
                <w:rFonts w:ascii="PT Astra Serif" w:hAnsi="PT Astra Serif" w:cs="PT Astra Serif"/>
                <w:sz w:val="16"/>
                <w:lang w:val="ru-RU"/>
              </w:rPr>
              <w:t>подследственности</w:t>
            </w:r>
            <w:proofErr w:type="spellEnd"/>
            <w:r w:rsidR="00CC68E2">
              <w:rPr>
                <w:rFonts w:ascii="PT Astra Serif" w:hAnsi="PT Astra Serif" w:cs="PT Astra Serif"/>
                <w:sz w:val="16"/>
                <w:lang w:val="ru-RU"/>
              </w:rPr>
              <w:t xml:space="preserve"> следователей СК России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Модельный ответ: признаки преступлений достаточны; квалификация остается предварительной и может быть изменена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 xml:space="preserve">, следователь должен провести неотложные следственные действия и передать уголовное дело по </w:t>
            </w:r>
            <w:proofErr w:type="spellStart"/>
            <w:r w:rsidR="00CC68E2">
              <w:rPr>
                <w:rFonts w:ascii="PT Astra Serif" w:hAnsi="PT Astra Serif" w:cs="PT Astra Serif"/>
                <w:sz w:val="16"/>
                <w:lang w:val="ru-RU"/>
              </w:rPr>
              <w:t>подследственности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CC68E2" w:rsidRDefault="00DD1829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</w:rPr>
              <w:t>P</w:t>
            </w:r>
            <w:r w:rsidRPr="00CC68E2">
              <w:rPr>
                <w:rFonts w:ascii="PT Astra Serif" w:hAnsi="PT Astra Serif" w:cs="PT Astra Serif"/>
                <w:sz w:val="16"/>
                <w:lang w:val="ru-RU"/>
              </w:rPr>
              <w:t>02-</w:t>
            </w:r>
            <w:r>
              <w:rPr>
                <w:rFonts w:ascii="PT Astra Serif" w:hAnsi="PT Astra Serif" w:cs="PT Astra Serif"/>
                <w:sz w:val="16"/>
              </w:rPr>
              <w:t>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 w:rsidRPr="00CC68E2">
              <w:rPr>
                <w:rFonts w:ascii="PT Astra Serif" w:hAnsi="PT Astra Serif" w:cs="PT Astra Serif"/>
                <w:b/>
                <w:sz w:val="16"/>
                <w:lang w:val="ru-RU"/>
              </w:rPr>
              <w:t>Критиче</w:t>
            </w:r>
            <w:r>
              <w:rPr>
                <w:rFonts w:ascii="PT Astra Serif" w:hAnsi="PT Astra Serif" w:cs="PT Astra Serif"/>
                <w:b/>
                <w:sz w:val="16"/>
              </w:rPr>
              <w:t>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CC68E2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Отк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азать, поскольку личность заподозренного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еще не установлена.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proofErr w:type="spellStart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Неустановление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лица не исключает событие и признаки преступления.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P02-C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Ждать все экспертные заключения до 30 суток, хотя достаточные данные уже собраны.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 следует искусственно откладывать возбуждение при наличии основания.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P02-D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CC68E2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Возбудить 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такое уголовное дело может только следователь СК России, поэтому вынесение решения о возбуждении уголовного дела следователю ОВД категорически запрещено.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CC68E2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Такое решение преждевременно </w:t>
            </w:r>
            <w:r w:rsidR="00CC68E2">
              <w:rPr>
                <w:rFonts w:ascii="PT Astra Serif" w:hAnsi="PT Astra Serif" w:cs="PT Astra Serif"/>
                <w:sz w:val="16"/>
                <w:lang w:val="ru-RU"/>
              </w:rPr>
              <w:t>исключает закрепление следов преступления, несвоевременность выявления которых приведет к их утере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>-05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 xml:space="preserve">7.13. </w:t>
      </w:r>
      <w:r>
        <w:rPr>
          <w:rFonts w:ascii="PT Astra Serif" w:hAnsi="PT Astra Serif" w:cs="PT Astra Serif"/>
        </w:rPr>
        <w:t>W</w:t>
      </w:r>
      <w:r w:rsidRPr="00DD1829">
        <w:rPr>
          <w:rFonts w:ascii="PT Astra Serif" w:hAnsi="PT Astra Serif" w:cs="PT Astra Serif"/>
          <w:lang w:val="ru-RU"/>
        </w:rPr>
        <w:t>-01 — Допросы свидетелей после возбуждения дела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Предварительное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следствие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5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scenario_dialogue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E-01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Сформируйте тактику отдельных допросов свидетеля 1 и свидетеля 2.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51 Конституции РФ; ст. 56, 166–167, 187–190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УК-4 (4), ОПК-5 (3), ОПК-6 (3), ОПК-7 (1), ОПК-8 (4)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сначала сво</w:t>
      </w:r>
      <w:r w:rsidR="00F0633E">
        <w:rPr>
          <w:rFonts w:ascii="PT Astra Serif" w:hAnsi="PT Astra Serif" w:cs="PT Astra Serif"/>
          <w:sz w:val="19"/>
          <w:lang w:val="ru-RU"/>
        </w:rPr>
        <w:t>бодный рассказ, затем</w:t>
      </w:r>
      <w:r w:rsidRPr="00DD1829">
        <w:rPr>
          <w:rFonts w:ascii="PT Astra Serif" w:hAnsi="PT Astra Serif" w:cs="PT Astra Serif"/>
          <w:sz w:val="19"/>
          <w:lang w:val="ru-RU"/>
        </w:rPr>
        <w:t xml:space="preserve"> уточняющие</w:t>
      </w:r>
      <w:r w:rsidR="00F0633E">
        <w:rPr>
          <w:rFonts w:ascii="PT Astra Serif" w:hAnsi="PT Astra Serif" w:cs="PT Astra Serif"/>
          <w:sz w:val="19"/>
          <w:lang w:val="ru-RU"/>
        </w:rPr>
        <w:t xml:space="preserve"> (не наводящие)</w:t>
      </w:r>
      <w:r w:rsidRPr="00DD1829">
        <w:rPr>
          <w:rFonts w:ascii="PT Astra Serif" w:hAnsi="PT Astra Serif" w:cs="PT Astra Serif"/>
          <w:sz w:val="19"/>
          <w:lang w:val="ru-RU"/>
        </w:rPr>
        <w:t xml:space="preserve"> вопросы; фиксируется только лично воспринятое</w:t>
      </w:r>
      <w:r w:rsidR="00F0633E">
        <w:rPr>
          <w:rFonts w:ascii="PT Astra Serif" w:hAnsi="PT Astra Serif" w:cs="PT Astra Serif"/>
          <w:sz w:val="19"/>
          <w:lang w:val="ru-RU"/>
        </w:rPr>
        <w:t xml:space="preserve"> от первого лица</w:t>
      </w:r>
      <w:r w:rsidRPr="00DD1829">
        <w:rPr>
          <w:rFonts w:ascii="PT Astra Serif" w:hAnsi="PT Astra Serif" w:cs="PT Astra Serif"/>
          <w:sz w:val="19"/>
          <w:lang w:val="ru-RU"/>
        </w:rPr>
        <w:t>, свидетели допрашиваются раздельно.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W01-A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Разъяснить права и ответственность, предложить свободный рассказ, уточнить условия восприятия и точные слова, разделять личное наблюдение и выводы, предъявить протокол для </w:t>
            </w:r>
            <w:r w:rsidR="00F0633E">
              <w:rPr>
                <w:rFonts w:ascii="PT Astra Serif" w:hAnsi="PT Astra Serif" w:cs="PT Astra Serif"/>
                <w:sz w:val="16"/>
                <w:lang w:val="ru-RU"/>
              </w:rPr>
              <w:t xml:space="preserve">ознакомления и высказывания возможных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замечаний.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Верно: обеспечены процессуальная форма и надежность показаний.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W01-B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Посадить свидетелей вместе и предложить им согласовать единую версию.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Совместное обсуждение искажает самостоятельность памяти и показаний.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W01-C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F0633E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Задавать вопрос: «Вы ведь точно видели,</w:t>
            </w:r>
            <w:r w:rsidR="00F0633E">
              <w:rPr>
                <w:rFonts w:ascii="PT Astra Serif" w:hAnsi="PT Astra Serif" w:cs="PT Astra Serif"/>
                <w:sz w:val="16"/>
                <w:lang w:val="ru-RU"/>
              </w:rPr>
              <w:t xml:space="preserve"> что именно этот мужчина передал денежные средства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?»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Вопрос наводящий и включает факты, которых свидетель мог не воспринимать.</w:t>
            </w:r>
          </w:p>
        </w:tc>
      </w:tr>
      <w:tr w:rsidR="00AD7902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W01-D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 разъяснять ст. 51 Конституции РФ, поскольку свидетели не подозреваются.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6"/>
              </w:rPr>
              <w:t>Свидетельский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6"/>
              </w:rPr>
              <w:t>иммунитет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6"/>
              </w:rPr>
              <w:t>разъясняется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6"/>
              </w:rPr>
              <w:t>свидетелю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>.</w:t>
            </w:r>
          </w:p>
        </w:tc>
      </w:tr>
    </w:tbl>
    <w:p w:rsidR="00C052D1" w:rsidRDefault="00DD1829">
      <w:pPr>
        <w:rPr>
          <w:rFonts w:ascii="PT Astra Serif" w:hAnsi="PT Astra Serif" w:cs="PT Astra Serif"/>
          <w:sz w:val="19"/>
        </w:rPr>
      </w:pPr>
      <w:proofErr w:type="spellStart"/>
      <w:r>
        <w:rPr>
          <w:rFonts w:ascii="PT Astra Serif" w:hAnsi="PT Astra Serif" w:cs="PT Astra Serif"/>
          <w:b/>
          <w:sz w:val="19"/>
        </w:rPr>
        <w:t>Открываемые</w:t>
      </w:r>
      <w:proofErr w:type="spellEnd"/>
      <w:r>
        <w:rPr>
          <w:rFonts w:ascii="PT Astra Serif" w:hAnsi="PT Astra Serif" w:cs="PT Astra Serif"/>
          <w:b/>
          <w:sz w:val="19"/>
        </w:rPr>
        <w:t xml:space="preserve"> </w:t>
      </w:r>
      <w:proofErr w:type="spellStart"/>
      <w:r>
        <w:rPr>
          <w:rFonts w:ascii="PT Astra Serif" w:hAnsi="PT Astra Serif" w:cs="PT Astra Serif"/>
          <w:b/>
          <w:sz w:val="19"/>
        </w:rPr>
        <w:t>материалы</w:t>
      </w:r>
      <w:proofErr w:type="spellEnd"/>
      <w:r>
        <w:rPr>
          <w:rFonts w:ascii="PT Astra Serif" w:hAnsi="PT Astra Serif" w:cs="PT Astra Serif"/>
          <w:b/>
          <w:sz w:val="19"/>
        </w:rPr>
        <w:t xml:space="preserve">: </w:t>
      </w:r>
      <w:r>
        <w:rPr>
          <w:rFonts w:ascii="PT Astra Serif" w:hAnsi="PT Astra Serif" w:cs="PT Astra Serif"/>
          <w:sz w:val="19"/>
        </w:rPr>
        <w:t>M-06, M-07</w:t>
      </w:r>
      <w:r w:rsidR="00C052D1">
        <w:rPr>
          <w:rFonts w:ascii="PT Astra Serif" w:hAnsi="PT Astra Serif" w:cs="PT Astra Serif"/>
          <w:sz w:val="19"/>
        </w:rPr>
        <w:br w:type="page"/>
      </w:r>
    </w:p>
    <w:p w:rsidR="00AD7902" w:rsidRDefault="00AD7902">
      <w:pPr>
        <w:rPr>
          <w:rFonts w:ascii="PT Astra Serif" w:hAnsi="PT Astra Serif" w:cs="PT Astra Serif"/>
        </w:rPr>
      </w:pP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7.14. E-01 — </w:t>
      </w:r>
      <w:proofErr w:type="spellStart"/>
      <w:r>
        <w:rPr>
          <w:rFonts w:ascii="PT Astra Serif" w:hAnsi="PT Astra Serif" w:cs="PT Astra Serif"/>
        </w:rPr>
        <w:t>Назначение</w:t>
      </w:r>
      <w:proofErr w:type="spellEnd"/>
      <w:r>
        <w:rPr>
          <w:rFonts w:ascii="PT Astra Serif" w:hAnsi="PT Astra Serif" w:cs="PT Astra Serif"/>
        </w:rPr>
        <w:t xml:space="preserve"> </w:t>
      </w:r>
      <w:r w:rsidR="00C052D1">
        <w:rPr>
          <w:rFonts w:ascii="PT Astra Serif" w:hAnsi="PT Astra Serif" w:cs="PT Astra Serif"/>
          <w:lang w:val="ru-RU"/>
        </w:rPr>
        <w:t xml:space="preserve">судебных </w:t>
      </w:r>
      <w:proofErr w:type="spellStart"/>
      <w:r>
        <w:rPr>
          <w:rFonts w:ascii="PT Astra Serif" w:hAnsi="PT Astra Serif" w:cs="PT Astra Serif"/>
        </w:rPr>
        <w:t>экспертиз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Предварительное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следствие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5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multi_select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E-02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Выберите необходимый комплект экспертиз и материалов.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57–58, 195–207 УПК РФ; ст. 196 УПК РФ; Федеральный закон № 73-ФЗ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(3), УК-3 (2), ОПК-4 (2), ОПК-5 (3), ОПК-6 (4), ОПК-7 (2)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 xml:space="preserve">Подсказка </w:t>
      </w:r>
      <w:proofErr w:type="spellStart"/>
      <w:r w:rsidRPr="00DD1829">
        <w:rPr>
          <w:rFonts w:ascii="PT Astra Serif" w:hAnsi="PT Astra Serif" w:cs="PT Astra Serif"/>
          <w:sz w:val="19"/>
          <w:lang w:val="ru-RU"/>
        </w:rPr>
        <w:t>начальника:для</w:t>
      </w:r>
      <w:proofErr w:type="spellEnd"/>
      <w:r w:rsidRPr="00DD1829">
        <w:rPr>
          <w:rFonts w:ascii="PT Astra Serif" w:hAnsi="PT Astra Serif" w:cs="PT Astra Serif"/>
          <w:sz w:val="19"/>
          <w:lang w:val="ru-RU"/>
        </w:rPr>
        <w:t xml:space="preserve"> каждого </w:t>
      </w:r>
      <w:proofErr w:type="spellStart"/>
      <w:r w:rsidRPr="00DD1829">
        <w:rPr>
          <w:rFonts w:ascii="PT Astra Serif" w:hAnsi="PT Astra Serif" w:cs="PT Astra Serif"/>
          <w:sz w:val="19"/>
          <w:lang w:val="ru-RU"/>
        </w:rPr>
        <w:t>следоносителя</w:t>
      </w:r>
      <w:proofErr w:type="spellEnd"/>
      <w:r w:rsidRPr="00DD1829">
        <w:rPr>
          <w:rFonts w:ascii="PT Astra Serif" w:hAnsi="PT Astra Serif" w:cs="PT Astra Serif"/>
          <w:sz w:val="19"/>
          <w:lang w:val="ru-RU"/>
        </w:rPr>
        <w:t xml:space="preserve"> нужен вопрос о пригодно</w:t>
      </w:r>
      <w:r w:rsidR="00F0633E">
        <w:rPr>
          <w:rFonts w:ascii="PT Astra Serif" w:hAnsi="PT Astra Serif" w:cs="PT Astra Serif"/>
          <w:sz w:val="19"/>
          <w:lang w:val="ru-RU"/>
        </w:rPr>
        <w:t>сти и идентификации, а для денежных средств — об их возможной подделке</w:t>
      </w:r>
      <w:r w:rsidRPr="00DD1829">
        <w:rPr>
          <w:rFonts w:ascii="PT Astra Serif" w:hAnsi="PT Astra Serif" w:cs="PT Astra Serif"/>
          <w:sz w:val="19"/>
          <w:lang w:val="ru-RU"/>
        </w:rPr>
        <w:t>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E01-A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F0633E" w:rsidP="00F0633E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Технико-криминалистическая экспертиза документов (денежных купюр)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; </w:t>
            </w:r>
            <w:proofErr w:type="spellStart"/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трасологическая</w:t>
            </w:r>
            <w:proofErr w:type="spellEnd"/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экспертиза следа обуви; дактилоскопическа</w:t>
            </w:r>
            <w:r>
              <w:rPr>
                <w:rFonts w:ascii="PT Astra Serif" w:hAnsi="PT Astra Serif" w:cs="PT Astra Serif"/>
                <w:sz w:val="16"/>
                <w:lang w:val="ru-RU"/>
              </w:rPr>
              <w:t>я экспертиза, возможно проведение дактилоскопической экспертизы на предмет выявления следов рук на изъятых купюрах.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F0633E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Верно: комплект </w:t>
            </w:r>
            <w:r w:rsidR="00F0633E">
              <w:rPr>
                <w:rFonts w:ascii="PT Astra Serif" w:hAnsi="PT Astra Serif" w:cs="PT Astra Serif"/>
                <w:sz w:val="16"/>
                <w:lang w:val="ru-RU"/>
              </w:rPr>
              <w:t>назначаемых экспертиз позволяет выявить факт причастности лиц к совершенному преступлению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E01-B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F0633E" w:rsidP="00F0633E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Необходимо провести т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олько </w:t>
            </w:r>
            <w:r>
              <w:rPr>
                <w:rFonts w:ascii="PT Astra Serif" w:hAnsi="PT Astra Serif" w:cs="PT Astra Serif"/>
                <w:sz w:val="16"/>
                <w:lang w:val="ru-RU"/>
              </w:rPr>
              <w:t>дактилоскопическую экспертизу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, поскольку остальные следы можно оценить визуально.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Идентификация по следам требует специальных знаний.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E01-C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Поручить одному эксперту решить, виновен ли мужчина и по каким статьям его привлекать.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Вопросы права и виновности не входят в компетенцию эксперта.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E01-D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Уничтожить исходные объекты после фотографирования, направив эксперту только снимки.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Оригиналы должны сохраняться и направляться в предусмотренном порядке.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lastRenderedPageBreak/>
        <w:t xml:space="preserve">7.15. E-02 — </w:t>
      </w:r>
      <w:proofErr w:type="spellStart"/>
      <w:r>
        <w:rPr>
          <w:rFonts w:ascii="PT Astra Serif" w:hAnsi="PT Astra Serif" w:cs="PT Astra Serif"/>
        </w:rPr>
        <w:t>Формулирование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вопросов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экспертам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Предварительное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следствие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4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matching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R-01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Соотнесите объект и допустимый вопрос эксперту. Юридические выводы должны остаться у следователя.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195, 199, 204 УПК РФ; Федеральный закон № 73-ФЗ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(3), УК-4 (2), ОПК-4 (3), ОПК-5 (4), ОПК-6 (3)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 xml:space="preserve">Подсказка начальника: эксперт отвечает на вопросы специальных знаний — пригодность, механизм, идентификация и </w:t>
      </w:r>
      <w:r w:rsidR="00C052D1">
        <w:rPr>
          <w:rFonts w:ascii="PT Astra Serif" w:hAnsi="PT Astra Serif" w:cs="PT Astra Serif"/>
          <w:sz w:val="19"/>
          <w:lang w:val="ru-RU"/>
        </w:rPr>
        <w:t>возможная</w:t>
      </w:r>
      <w:r w:rsidRPr="00DD1829">
        <w:rPr>
          <w:rFonts w:ascii="PT Astra Serif" w:hAnsi="PT Astra Serif" w:cs="PT Astra Serif"/>
          <w:sz w:val="19"/>
          <w:lang w:val="ru-RU"/>
        </w:rPr>
        <w:t xml:space="preserve"> связь; не квалифицирует преступление</w:t>
      </w:r>
      <w:r w:rsidR="00C052D1">
        <w:rPr>
          <w:rFonts w:ascii="PT Astra Serif" w:hAnsi="PT Astra Serif" w:cs="PT Astra Serif"/>
          <w:sz w:val="19"/>
          <w:lang w:val="ru-RU"/>
        </w:rPr>
        <w:t>, не дает правовой оценки и предположения</w:t>
      </w:r>
      <w:r w:rsidRPr="00DD1829">
        <w:rPr>
          <w:rFonts w:ascii="PT Astra Serif" w:hAnsi="PT Astra Serif" w:cs="PT Astra Serif"/>
          <w:sz w:val="19"/>
          <w:lang w:val="ru-RU"/>
        </w:rPr>
        <w:t>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2718E7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E02-A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B61CED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След обуви — пригоден ли </w:t>
            </w:r>
            <w:r w:rsidR="002718E7">
              <w:rPr>
                <w:rFonts w:ascii="PT Astra Serif" w:hAnsi="PT Astra Serif" w:cs="PT Astra Serif"/>
                <w:sz w:val="16"/>
                <w:lang w:val="ru-RU"/>
              </w:rPr>
              <w:t>для идентификации след обуви, зафиксированный на липкой ленте, изъятый в ходе осмотра места происшествия по адресу…; если пригоден, то не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оставлен ли</w:t>
            </w:r>
            <w:r w:rsidR="002718E7">
              <w:rPr>
                <w:rFonts w:ascii="PT Astra Serif" w:hAnsi="PT Astra Serif" w:cs="PT Astra Serif"/>
                <w:sz w:val="16"/>
                <w:lang w:val="ru-RU"/>
              </w:rPr>
              <w:t xml:space="preserve"> он ботинком, который принадлежит гражданину…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; след пальца — </w:t>
            </w:r>
            <w:r w:rsidR="002718E7">
              <w:rPr>
                <w:rFonts w:ascii="PT Astra Serif" w:hAnsi="PT Astra Serif" w:cs="PT Astra Serif"/>
                <w:sz w:val="16"/>
                <w:lang w:val="ru-RU"/>
              </w:rPr>
              <w:t xml:space="preserve">имеются ли на поверхности представленных объектов следы рук, если имеются, то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</w:t>
            </w:r>
            <w:r w:rsidR="00C052D1">
              <w:rPr>
                <w:rFonts w:ascii="PT Astra Serif" w:hAnsi="PT Astra Serif" w:cs="PT Astra Serif"/>
                <w:sz w:val="16"/>
                <w:lang w:val="ru-RU"/>
              </w:rPr>
              <w:t>игод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>ны</w:t>
            </w:r>
            <w:r w:rsidR="00C052D1">
              <w:rPr>
                <w:rFonts w:ascii="PT Astra Serif" w:hAnsi="PT Astra Serif" w:cs="PT Astra Serif"/>
                <w:sz w:val="16"/>
                <w:lang w:val="ru-RU"/>
              </w:rPr>
              <w:t xml:space="preserve"> ли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 xml:space="preserve"> они для идентификации, не принадлежат ли они гражданину…</w:t>
            </w:r>
            <w:r w:rsidR="00C052D1">
              <w:rPr>
                <w:rFonts w:ascii="PT Astra Serif" w:hAnsi="PT Astra Serif" w:cs="PT Astra Serif"/>
                <w:sz w:val="16"/>
                <w:lang w:val="ru-RU"/>
              </w:rPr>
              <w:t>; купюры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— </w:t>
            </w:r>
            <w:r w:rsidR="00C052D1">
              <w:rPr>
                <w:rFonts w:ascii="PT Astra Serif" w:hAnsi="PT Astra Serif" w:cs="PT Astra Serif"/>
                <w:sz w:val="16"/>
                <w:lang w:val="ru-RU"/>
              </w:rPr>
              <w:t xml:space="preserve">каким образом выполнены печатные 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>денежные билеты, являются ли представленные денежные билеты подлинными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2718E7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2718E7">
              <w:rPr>
                <w:rFonts w:ascii="PT Astra Serif" w:hAnsi="PT Astra Serif" w:cs="PT Astra Serif"/>
                <w:sz w:val="16"/>
                <w:lang w:val="ru-RU"/>
              </w:rPr>
              <w:t>Верно сформулированный комплекс вопросов.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2718E7" w:rsidRDefault="00DD1829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</w:rPr>
              <w:t>E</w:t>
            </w:r>
            <w:r w:rsidRPr="002718E7">
              <w:rPr>
                <w:rFonts w:ascii="PT Astra Serif" w:hAnsi="PT Astra Serif" w:cs="PT Astra Serif"/>
                <w:sz w:val="16"/>
                <w:lang w:val="ru-RU"/>
              </w:rPr>
              <w:t>02-</w:t>
            </w:r>
            <w:r>
              <w:rPr>
                <w:rFonts w:ascii="PT Astra Serif" w:hAnsi="PT Astra Serif" w:cs="PT Astra Serif"/>
                <w:sz w:val="16"/>
              </w:rPr>
              <w:t>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2718E7" w:rsidRDefault="00DD1829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 w:rsidRPr="002718E7">
              <w:rPr>
                <w:rFonts w:ascii="PT Astra Serif" w:hAnsi="PT Astra Serif" w:cs="PT Astra Serif"/>
                <w:b/>
                <w:sz w:val="16"/>
                <w:lang w:val="ru-RU"/>
              </w:rPr>
              <w:t>Критическая ошибка</w:t>
            </w:r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B61CED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 каждому объекту спросить: «До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>казывает ли он виновность гражданина…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?»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Эксперт не решает вопрос виновности.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E02-C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B61CED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Спросить 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 xml:space="preserve">эксперта, который проводит </w:t>
            </w:r>
            <w:proofErr w:type="spellStart"/>
            <w:r w:rsidR="00B61CED">
              <w:rPr>
                <w:rFonts w:ascii="PT Astra Serif" w:hAnsi="PT Astra Serif" w:cs="PT Astra Serif"/>
                <w:sz w:val="16"/>
                <w:lang w:val="ru-RU"/>
              </w:rPr>
              <w:t>трасологическую</w:t>
            </w:r>
            <w:proofErr w:type="spellEnd"/>
            <w:r w:rsidR="00B61CED">
              <w:rPr>
                <w:rFonts w:ascii="PT Astra Serif" w:hAnsi="PT Astra Serif" w:cs="PT Astra Serif"/>
                <w:sz w:val="16"/>
                <w:lang w:val="ru-RU"/>
              </w:rPr>
              <w:t xml:space="preserve"> экспертизу о внешних данных подозреваемого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B61CED" w:rsidP="00B61CED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Вопрос не относится к специальным знаниям такого эксперта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E02-D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B61CED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Спросить 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 xml:space="preserve">эксперта, который проводит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дактилоскопи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>ческую экспертизу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, мог ли подозреваемый 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>оставить следы на денежных билетах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Вопрос не относится к дактилоскопическим специальным знаниям.</w:t>
            </w:r>
          </w:p>
        </w:tc>
      </w:tr>
    </w:tbl>
    <w:p w:rsidR="00B61CED" w:rsidRDefault="00DD1829">
      <w:pPr>
        <w:rPr>
          <w:rFonts w:ascii="PT Astra Serif" w:hAnsi="PT Astra Serif" w:cs="PT Astra Serif"/>
          <w:sz w:val="19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 xml:space="preserve">-11, </w:t>
      </w:r>
      <w:r>
        <w:rPr>
          <w:rFonts w:ascii="PT Astra Serif" w:hAnsi="PT Astra Serif" w:cs="PT Astra Serif"/>
          <w:sz w:val="19"/>
        </w:rPr>
        <w:t>M</w:t>
      </w:r>
      <w:r w:rsidRPr="00DD1829">
        <w:rPr>
          <w:rFonts w:ascii="PT Astra Serif" w:hAnsi="PT Astra Serif" w:cs="PT Astra Serif"/>
          <w:sz w:val="19"/>
          <w:lang w:val="ru-RU"/>
        </w:rPr>
        <w:t xml:space="preserve">-12, </w:t>
      </w:r>
      <w:r>
        <w:rPr>
          <w:rFonts w:ascii="PT Astra Serif" w:hAnsi="PT Astra Serif" w:cs="PT Astra Serif"/>
          <w:sz w:val="19"/>
        </w:rPr>
        <w:t>M</w:t>
      </w:r>
      <w:r w:rsidR="00B61CED">
        <w:rPr>
          <w:rFonts w:ascii="PT Astra Serif" w:hAnsi="PT Astra Serif" w:cs="PT Astra Serif"/>
          <w:sz w:val="19"/>
          <w:lang w:val="ru-RU"/>
        </w:rPr>
        <w:t>-13.</w:t>
      </w:r>
      <w:r w:rsidR="00B61CED">
        <w:rPr>
          <w:rFonts w:ascii="PT Astra Serif" w:hAnsi="PT Astra Serif" w:cs="PT Astra Serif"/>
          <w:sz w:val="19"/>
          <w:lang w:val="ru-RU"/>
        </w:rPr>
        <w:br w:type="page"/>
      </w:r>
    </w:p>
    <w:p w:rsidR="00AD7902" w:rsidRPr="00DD1829" w:rsidRDefault="00AD7902">
      <w:pPr>
        <w:rPr>
          <w:rFonts w:ascii="PT Astra Serif" w:hAnsi="PT Astra Serif" w:cs="PT Astra Serif"/>
          <w:lang w:val="ru-RU"/>
        </w:rPr>
      </w:pP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7.16. </w:t>
      </w:r>
      <w:r>
        <w:rPr>
          <w:rFonts w:ascii="PT Astra Serif" w:hAnsi="PT Astra Serif" w:cs="PT Astra Serif"/>
        </w:rPr>
        <w:t>R</w:t>
      </w:r>
      <w:r w:rsidRPr="00DD1829">
        <w:rPr>
          <w:rFonts w:ascii="PT Astra Serif" w:hAnsi="PT Astra Serif" w:cs="PT Astra Serif"/>
          <w:lang w:val="ru-RU"/>
        </w:rPr>
        <w:t>-01 — Оценка совокупности доказательств и установление лица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Предварительное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следствие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3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evidence_board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Z-01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 xml:space="preserve">Экспертизы связывают след пальца, обувь и купюру с </w:t>
      </w:r>
      <w:r w:rsidR="00B61CED">
        <w:rPr>
          <w:rFonts w:ascii="PT Astra Serif" w:hAnsi="PT Astra Serif" w:cs="PT Astra Serif"/>
          <w:lang w:val="ru-RU"/>
        </w:rPr>
        <w:t>подозреваемым</w:t>
      </w:r>
      <w:r w:rsidRPr="00DD1829">
        <w:rPr>
          <w:rFonts w:ascii="PT Astra Serif" w:hAnsi="PT Astra Serif" w:cs="PT Astra Serif"/>
          <w:lang w:val="ru-RU"/>
        </w:rPr>
        <w:t>. Свидетель 2 описал сходного мужчину. Как оценивать эти сведения?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17, 74–75, 87–88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(4), ОПК-4 (4), ОПК-6 (3), ОПК-7 (2)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ни одно доказательство не имеет заранее установленной силы; важны законность получения, взаимное подтверждение и альтернативные объяснения.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R01-A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B61CED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Оценить допустимость и достоверность каждого источника, 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>установить все обстоятельства, перечисленные в ст. 73 УПК РФ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, сопоставить следы, показания, временную линию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 xml:space="preserve"> защиты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и оперативные данные.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Верно: вывод строится на проверенной совокупности.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B61CED" w:rsidRDefault="00DD1829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</w:rPr>
              <w:t>R</w:t>
            </w:r>
            <w:r w:rsidRPr="00B61CED">
              <w:rPr>
                <w:rFonts w:ascii="PT Astra Serif" w:hAnsi="PT Astra Serif" w:cs="PT Astra Serif"/>
                <w:sz w:val="16"/>
                <w:lang w:val="ru-RU"/>
              </w:rPr>
              <w:t>01-</w:t>
            </w:r>
            <w:r>
              <w:rPr>
                <w:rFonts w:ascii="PT Astra Serif" w:hAnsi="PT Astra Serif" w:cs="PT Astra Serif"/>
                <w:sz w:val="16"/>
              </w:rPr>
              <w:t>B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B61CED" w:rsidRDefault="00DD1829">
            <w:pPr>
              <w:jc w:val="center"/>
              <w:rPr>
                <w:rFonts w:ascii="PT Astra Serif" w:hAnsi="PT Astra Serif" w:cs="PT Astra Serif"/>
                <w:lang w:val="ru-RU"/>
              </w:rPr>
            </w:pPr>
            <w:r w:rsidRPr="00B61CED">
              <w:rPr>
                <w:rFonts w:ascii="PT Astra Serif" w:hAnsi="PT Astra Serif" w:cs="PT Astra Serif"/>
                <w:b/>
                <w:sz w:val="16"/>
                <w:lang w:val="ru-RU"/>
              </w:rPr>
              <w:t>Неверный</w:t>
            </w:r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Считать одного совпадения отпечатка безусловно достаточным для доказанной виновности.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Даже сильное доказательство требует проверки происхождения и сопоставления.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R01-C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Игнорировать свидетельские показания, поскольку экспертиза всегда сильнее.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Закон не устанавливает формальной иерархии доказательств.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R01-D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Добавить в доказательства сведения из </w:t>
            </w:r>
            <w:proofErr w:type="spellStart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видеопролога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игры.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proofErr w:type="spellStart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Видеопролог</w:t>
            </w:r>
            <w:proofErr w:type="spellEnd"/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не является процессуально полученным материалом.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lastRenderedPageBreak/>
        <w:t xml:space="preserve">7.17. Z-01 — </w:t>
      </w:r>
      <w:proofErr w:type="spellStart"/>
      <w:r>
        <w:rPr>
          <w:rFonts w:ascii="PT Astra Serif" w:hAnsi="PT Astra Serif" w:cs="PT Astra Serif"/>
        </w:rPr>
        <w:t>Задержание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подозреваемого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Задержание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5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single_choice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Z-02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Оперативн</w:t>
      </w:r>
      <w:r w:rsidR="00B61CED">
        <w:rPr>
          <w:rFonts w:ascii="PT Astra Serif" w:hAnsi="PT Astra Serif" w:cs="PT Astra Serif"/>
          <w:lang w:val="ru-RU"/>
        </w:rPr>
        <w:t>ые сотрудники обнаружили подозреваемого</w:t>
      </w:r>
      <w:r w:rsidRPr="00DD1829">
        <w:rPr>
          <w:rFonts w:ascii="PT Astra Serif" w:hAnsi="PT Astra Serif" w:cs="PT Astra Serif"/>
          <w:lang w:val="ru-RU"/>
        </w:rPr>
        <w:t>. Увидев полицию, он попытался скрыться; п</w:t>
      </w:r>
      <w:r w:rsidR="00B61CED">
        <w:rPr>
          <w:rFonts w:ascii="PT Astra Serif" w:hAnsi="PT Astra Serif" w:cs="PT Astra Serif"/>
          <w:lang w:val="ru-RU"/>
        </w:rPr>
        <w:t>о оперативным данным п</w:t>
      </w:r>
      <w:r w:rsidRPr="00DD1829">
        <w:rPr>
          <w:rFonts w:ascii="PT Astra Serif" w:hAnsi="PT Astra Serif" w:cs="PT Astra Serif"/>
          <w:lang w:val="ru-RU"/>
        </w:rPr>
        <w:t xml:space="preserve">ри нем </w:t>
      </w:r>
      <w:r w:rsidR="00B61CED">
        <w:rPr>
          <w:rFonts w:ascii="PT Astra Serif" w:hAnsi="PT Astra Serif" w:cs="PT Astra Serif"/>
          <w:lang w:val="ru-RU"/>
        </w:rPr>
        <w:t>может находиться нож</w:t>
      </w:r>
      <w:r w:rsidRPr="00DD1829">
        <w:rPr>
          <w:rFonts w:ascii="PT Astra Serif" w:hAnsi="PT Astra Serif" w:cs="PT Astra Serif"/>
          <w:lang w:val="ru-RU"/>
        </w:rPr>
        <w:t>, на нем обувь с совпадающим рис</w:t>
      </w:r>
      <w:r w:rsidR="00B61CED">
        <w:rPr>
          <w:rFonts w:ascii="PT Astra Serif" w:hAnsi="PT Astra Serif" w:cs="PT Astra Serif"/>
          <w:lang w:val="ru-RU"/>
        </w:rPr>
        <w:t>унком. Как оформить задержание в порядке ст. 91 и 92 УПК РФ</w:t>
      </w:r>
      <w:r w:rsidRPr="00DD1829">
        <w:rPr>
          <w:rFonts w:ascii="PT Astra Serif" w:hAnsi="PT Astra Serif" w:cs="PT Astra Serif"/>
          <w:lang w:val="ru-RU"/>
        </w:rPr>
        <w:t>?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п. 15 ст. 5, ст. 46, 91–93 УПК РФ; ст. 14 Федерального закона № 3-ФЗ «О полиции»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УК-6 (2), УК-8 (3), ОПК-4 (2), ОПК-5 (2), ОПК-6 (4), ОПК-7 (4)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фактическое задержание начинается с реального ограничения свободы, а иные данные вместе с попыткой скрыться образуют основание ст. 91 УПК РФ.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Z01-A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B61CED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Задержать по ст. 91 УПК РФ, зафиксировать фактическое время ограничения свобод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>ы, обеспечить безопасность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, 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 xml:space="preserve">в том числе путем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прове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 xml:space="preserve">дения </w:t>
            </w:r>
            <w:proofErr w:type="spellStart"/>
            <w:r w:rsidR="00B61CED">
              <w:rPr>
                <w:rFonts w:ascii="PT Astra Serif" w:hAnsi="PT Astra Serif" w:cs="PT Astra Serif"/>
                <w:sz w:val="16"/>
                <w:lang w:val="ru-RU"/>
              </w:rPr>
              <w:t>наружнего</w:t>
            </w:r>
            <w:proofErr w:type="spellEnd"/>
            <w:r w:rsidR="00B61CED">
              <w:rPr>
                <w:rFonts w:ascii="PT Astra Serif" w:hAnsi="PT Astra Serif" w:cs="PT Astra Serif"/>
                <w:sz w:val="16"/>
                <w:lang w:val="ru-RU"/>
              </w:rPr>
              <w:t xml:space="preserve"> досмотр, 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доставить к следователю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>, который в течение 3 часов обязан составить протокол задержания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Верно: имеются иные данные о причастности и попытка скрыться.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Z01-B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Оформить его свидетелем, фактически запереть в кабинете и решить статус на следующий день.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Фактическое ограничение свободы нельзя маскировать другим статусом.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Z01-C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B61CED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Указать моментом задержания время завершения</w:t>
            </w:r>
            <w:r w:rsidR="00B61CED">
              <w:rPr>
                <w:rFonts w:ascii="PT Astra Serif" w:hAnsi="PT Astra Serif" w:cs="PT Astra Serif"/>
                <w:sz w:val="16"/>
                <w:lang w:val="ru-RU"/>
              </w:rPr>
              <w:t xml:space="preserve"> протокола, а не фактического ограничения свободы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Сроки исчисляются с фактического ограничения свободы.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Z01-D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A944FF" w:rsidP="00A944FF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 xml:space="preserve">Не проводить </w:t>
            </w:r>
            <w:proofErr w:type="spellStart"/>
            <w:r>
              <w:rPr>
                <w:rFonts w:ascii="PT Astra Serif" w:hAnsi="PT Astra Serif" w:cs="PT Astra Serif"/>
                <w:sz w:val="16"/>
                <w:lang w:val="ru-RU"/>
              </w:rPr>
              <w:t>наружнего</w:t>
            </w:r>
            <w:proofErr w:type="spellEnd"/>
            <w:r>
              <w:rPr>
                <w:rFonts w:ascii="PT Astra Serif" w:hAnsi="PT Astra Serif" w:cs="PT Astra Serif"/>
                <w:sz w:val="16"/>
                <w:lang w:val="ru-RU"/>
              </w:rPr>
              <w:t xml:space="preserve"> досмотра и оставить все имеющиеся предметы при доставленном до приб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ытия защитника.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Это создает непосредственную угрозу безопасности.</w:t>
            </w:r>
          </w:p>
        </w:tc>
      </w:tr>
    </w:tbl>
    <w:p w:rsidR="00A944FF" w:rsidRDefault="00A944FF">
      <w:pPr>
        <w:pStyle w:val="21"/>
        <w:rPr>
          <w:rFonts w:ascii="PT Astra Serif" w:hAnsi="PT Astra Serif" w:cs="PT Astra Serif"/>
          <w:lang w:val="ru-RU"/>
        </w:rPr>
      </w:pPr>
      <w:r>
        <w:rPr>
          <w:rFonts w:ascii="PT Astra Serif" w:hAnsi="PT Astra Serif" w:cs="PT Astra Serif"/>
          <w:lang w:val="ru-RU"/>
        </w:rPr>
        <w:br w:type="page"/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 xml:space="preserve">7.18. </w:t>
      </w:r>
      <w:r>
        <w:rPr>
          <w:rFonts w:ascii="PT Astra Serif" w:hAnsi="PT Astra Serif" w:cs="PT Astra Serif"/>
        </w:rPr>
        <w:t>Z</w:t>
      </w:r>
      <w:r w:rsidRPr="00DD1829">
        <w:rPr>
          <w:rFonts w:ascii="PT Astra Serif" w:hAnsi="PT Astra Serif" w:cs="PT Astra Serif"/>
          <w:lang w:val="ru-RU"/>
        </w:rPr>
        <w:t>-02 — Протокол задержания, уведомления и право на защиту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Задержание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4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timeline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S-01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Фактическое задержание — 18:42, доставление — 19:10. Выберите законную временную линию.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46, 92, 96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УК-6 (4), УК-4 (1), ОПК-5 (4), ОПК-6 (4), ОПК-7 (3)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протокол составляется не позднее трех часов после доставления; прокурор и близкий уведомляются в пределах 12 часов; допрос — не позднее 24 часов с момента фактического задержания.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Z02-A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Завершить протокол до 22:10 с указанием 18:42, вручить копию, обеспечить защитника, уведомить прокурора и близкого в пределах 12 часов, допросить до 18:42 следующего дня.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Верно: все контрольные сроки рассчитаны от надлежащих моментов.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Z02-B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Составить протокол через сутки, поскольку подозреваемый находится в здании полиции.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Нарушен трехчасовой срок после доставления.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Z02-C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 допускать защитника до признания, чтобы не мешать установлению истины.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Нарушается право на защиту и допустимость показаний.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Z02-D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Уведомить родственников после первого допроса, независимо от прошедшего времени.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Уведомление имеет самостоятельный срок и не зависит от окончания допроса.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="00A944FF">
        <w:rPr>
          <w:rFonts w:ascii="PT Astra Serif" w:hAnsi="PT Astra Serif" w:cs="PT Astra Serif"/>
          <w:sz w:val="19"/>
          <w:lang w:val="ru-RU"/>
        </w:rPr>
        <w:t>-14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 xml:space="preserve">7.19. </w:t>
      </w:r>
      <w:r>
        <w:rPr>
          <w:rFonts w:ascii="PT Astra Serif" w:hAnsi="PT Astra Serif" w:cs="PT Astra Serif"/>
        </w:rPr>
        <w:t>S</w:t>
      </w:r>
      <w:r w:rsidRPr="00DD1829">
        <w:rPr>
          <w:rFonts w:ascii="PT Astra Serif" w:hAnsi="PT Astra Serif" w:cs="PT Astra Serif"/>
          <w:lang w:val="ru-RU"/>
        </w:rPr>
        <w:t>-01 — Допрос подозреваемого и проверка признания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Допрос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подозреваемого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5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scenario_dialogue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Q-01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Pr="00DD1829">
        <w:rPr>
          <w:rFonts w:ascii="PT Astra Serif" w:hAnsi="PT Astra Serif" w:cs="PT Astra Serif"/>
          <w:lang w:val="ru-RU"/>
        </w:rPr>
        <w:t>Климов готов давать показания. Как провести допрос и что делать с признанием?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46–53, 75, 77, 173, 187–190 УПК РФ; ст. 51 Конституции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УК-4 (4), ОПК-4 (2), ОПК-5 (4), ОПК-6 (4), ОПК-7 (2), ОПК-8 (4)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защитник и право молчания обязательны; признание должно проверяться совокупностью иных доказательств.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S01-A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A944FF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Обеспечить конфиденциальное свидание с защитником, разъяснить права, получить свободный рассказ, у</w:t>
            </w:r>
            <w:r w:rsidR="00A944FF">
              <w:rPr>
                <w:rFonts w:ascii="PT Astra Serif" w:hAnsi="PT Astra Serif" w:cs="PT Astra Serif"/>
                <w:sz w:val="16"/>
                <w:lang w:val="ru-RU"/>
              </w:rPr>
              <w:t>точнить цель, проникновение, условия, при которых был осуществлен коммерческий подкуп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,</w:t>
            </w:r>
            <w:r w:rsidR="00A944FF">
              <w:rPr>
                <w:rFonts w:ascii="PT Astra Serif" w:hAnsi="PT Astra Serif" w:cs="PT Astra Serif"/>
                <w:sz w:val="16"/>
                <w:lang w:val="ru-RU"/>
              </w:rPr>
              <w:t xml:space="preserve"> наличие возможного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оружи</w:t>
            </w:r>
            <w:r w:rsidR="00A944FF">
              <w:rPr>
                <w:rFonts w:ascii="PT Astra Serif" w:hAnsi="PT Astra Serif" w:cs="PT Astra Serif"/>
                <w:sz w:val="16"/>
                <w:lang w:val="ru-RU"/>
              </w:rPr>
              <w:t>я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, купюр</w:t>
            </w:r>
            <w:r w:rsidR="00A944FF">
              <w:rPr>
                <w:rFonts w:ascii="PT Astra Serif" w:hAnsi="PT Astra Serif" w:cs="PT Astra Serif"/>
                <w:sz w:val="16"/>
                <w:lang w:val="ru-RU"/>
              </w:rPr>
              <w:t>ы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 и </w:t>
            </w:r>
            <w:r w:rsidR="00A944FF">
              <w:rPr>
                <w:rFonts w:ascii="PT Astra Serif" w:hAnsi="PT Astra Serif" w:cs="PT Astra Serif"/>
                <w:sz w:val="16"/>
                <w:lang w:val="ru-RU"/>
              </w:rPr>
              <w:t>причины совершения преступления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; затем проверить показания другими доказательствами.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Верно: соблюдены права и принцип проверки признания.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S01-B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Пообещать освобождение в обмен на признание и продиктовать текст показаний.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Недопустимое принуждение делает сведения ненадежными и может повлечь их исключение.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S01-C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Считать молчание подтверждением вины и отразить это в протоколе.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Право не свидетельствовать против себя не может толковаться как доказательство вины.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S01-D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После признания прекратить экспертизы и не проверять алиби или альтернативные версии.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Признание не может быть единственным основанием обвинения.</w:t>
            </w:r>
          </w:p>
        </w:tc>
      </w:tr>
    </w:tbl>
    <w:p w:rsidR="00A944FF" w:rsidRDefault="00DD1829">
      <w:pPr>
        <w:rPr>
          <w:rFonts w:ascii="PT Astra Serif" w:hAnsi="PT Astra Serif" w:cs="PT Astra Serif"/>
          <w:sz w:val="19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Открываемые материалы: </w:t>
      </w:r>
      <w:r>
        <w:rPr>
          <w:rFonts w:ascii="PT Astra Serif" w:hAnsi="PT Astra Serif" w:cs="PT Astra Serif"/>
          <w:sz w:val="19"/>
        </w:rPr>
        <w:t>M</w:t>
      </w:r>
      <w:r w:rsidR="00A944FF">
        <w:rPr>
          <w:rFonts w:ascii="PT Astra Serif" w:hAnsi="PT Astra Serif" w:cs="PT Astra Serif"/>
          <w:sz w:val="19"/>
          <w:lang w:val="ru-RU"/>
        </w:rPr>
        <w:t>-15</w:t>
      </w:r>
      <w:r w:rsidR="00A944FF">
        <w:rPr>
          <w:rFonts w:ascii="PT Astra Serif" w:hAnsi="PT Astra Serif" w:cs="PT Astra Serif"/>
          <w:sz w:val="19"/>
          <w:lang w:val="ru-RU"/>
        </w:rPr>
        <w:br w:type="page"/>
      </w:r>
    </w:p>
    <w:p w:rsidR="00AD7902" w:rsidRPr="00DD1829" w:rsidRDefault="00AD7902">
      <w:pPr>
        <w:rPr>
          <w:rFonts w:ascii="PT Astra Serif" w:hAnsi="PT Astra Serif" w:cs="PT Astra Serif"/>
          <w:lang w:val="ru-RU"/>
        </w:rPr>
      </w:pP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7.20. </w:t>
      </w:r>
      <w:r>
        <w:rPr>
          <w:rFonts w:ascii="PT Astra Serif" w:hAnsi="PT Astra Serif" w:cs="PT Astra Serif"/>
        </w:rPr>
        <w:t>Q</w:t>
      </w:r>
      <w:r w:rsidRPr="00DD1829">
        <w:rPr>
          <w:rFonts w:ascii="PT Astra Serif" w:hAnsi="PT Astra Serif" w:cs="PT Astra Serif"/>
          <w:lang w:val="ru-RU"/>
        </w:rPr>
        <w:t>-01 — Итоговая уголовно-правовая оценка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Квалификация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5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single_choice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F-01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="00531214">
        <w:rPr>
          <w:rFonts w:ascii="PT Astra Serif" w:hAnsi="PT Astra Serif" w:cs="PT Astra Serif"/>
          <w:lang w:val="ru-RU"/>
        </w:rPr>
        <w:t>16 апреля</w:t>
      </w:r>
      <w:r w:rsidR="00A944FF" w:rsidRPr="00A944FF">
        <w:rPr>
          <w:rFonts w:ascii="PT Astra Serif" w:hAnsi="PT Astra Serif" w:cs="PT Astra Serif"/>
          <w:lang w:val="ru-RU"/>
        </w:rPr>
        <w:t xml:space="preserve"> 2026 </w:t>
      </w:r>
      <w:r w:rsidR="00A944FF" w:rsidRPr="00A944FF">
        <w:rPr>
          <w:rFonts w:ascii="PT Astra Serif" w:hAnsi="PT Astra Serif" w:cs="PT Astra Serif" w:hint="cs"/>
          <w:lang w:val="ru-RU"/>
        </w:rPr>
        <w:t>г</w:t>
      </w:r>
      <w:r w:rsidR="00A944FF" w:rsidRPr="00A944FF">
        <w:rPr>
          <w:rFonts w:ascii="PT Astra Serif" w:hAnsi="PT Astra Serif" w:cs="PT Astra Serif"/>
          <w:lang w:val="ru-RU"/>
        </w:rPr>
        <w:t xml:space="preserve">. </w:t>
      </w:r>
      <w:r w:rsidR="00A944FF" w:rsidRPr="00A944FF">
        <w:rPr>
          <w:rFonts w:ascii="PT Astra Serif" w:hAnsi="PT Astra Serif" w:cs="PT Astra Serif" w:hint="cs"/>
          <w:lang w:val="ru-RU"/>
        </w:rPr>
        <w:t>около</w:t>
      </w:r>
      <w:r w:rsidR="00A944FF" w:rsidRPr="00A944FF">
        <w:rPr>
          <w:rFonts w:ascii="PT Astra Serif" w:hAnsi="PT Astra Serif" w:cs="PT Astra Serif"/>
          <w:lang w:val="ru-RU"/>
        </w:rPr>
        <w:t xml:space="preserve"> 8 </w:t>
      </w:r>
      <w:r w:rsidR="00A944FF" w:rsidRPr="00A944FF">
        <w:rPr>
          <w:rFonts w:ascii="PT Astra Serif" w:hAnsi="PT Astra Serif" w:cs="PT Astra Serif" w:hint="cs"/>
          <w:lang w:val="ru-RU"/>
        </w:rPr>
        <w:t>часов</w:t>
      </w:r>
      <w:r w:rsidR="00A944FF" w:rsidRPr="00A944FF">
        <w:rPr>
          <w:rFonts w:ascii="PT Astra Serif" w:hAnsi="PT Astra Serif" w:cs="PT Astra Serif"/>
          <w:lang w:val="ru-RU"/>
        </w:rPr>
        <w:t xml:space="preserve"> 10 </w:t>
      </w:r>
      <w:r w:rsidR="00A944FF" w:rsidRPr="00A944FF">
        <w:rPr>
          <w:rFonts w:ascii="PT Astra Serif" w:hAnsi="PT Astra Serif" w:cs="PT Astra Serif" w:hint="cs"/>
          <w:lang w:val="ru-RU"/>
        </w:rPr>
        <w:t>минут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proofErr w:type="spellStart"/>
      <w:r w:rsidR="00A944FF" w:rsidRPr="00A944FF">
        <w:rPr>
          <w:rFonts w:ascii="PT Astra Serif" w:hAnsi="PT Astra Serif" w:cs="PT Astra Serif" w:hint="cs"/>
          <w:lang w:val="ru-RU"/>
        </w:rPr>
        <w:t>Коровьев</w:t>
      </w:r>
      <w:proofErr w:type="spellEnd"/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находясь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по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адресу</w:t>
      </w:r>
      <w:r w:rsidR="00A944FF" w:rsidRPr="00A944FF">
        <w:rPr>
          <w:rFonts w:ascii="PT Astra Serif" w:hAnsi="PT Astra Serif" w:cs="PT Astra Serif"/>
          <w:lang w:val="ru-RU"/>
        </w:rPr>
        <w:t xml:space="preserve">: </w:t>
      </w:r>
      <w:r w:rsidR="00A944FF" w:rsidRPr="00A944FF">
        <w:rPr>
          <w:rFonts w:ascii="PT Astra Serif" w:hAnsi="PT Astra Serif" w:cs="PT Astra Serif" w:hint="cs"/>
          <w:lang w:val="ru-RU"/>
        </w:rPr>
        <w:t>г</w:t>
      </w:r>
      <w:r w:rsidR="00A944FF" w:rsidRPr="00A944FF">
        <w:rPr>
          <w:rFonts w:ascii="PT Astra Serif" w:hAnsi="PT Astra Serif" w:cs="PT Astra Serif"/>
          <w:lang w:val="ru-RU"/>
        </w:rPr>
        <w:t xml:space="preserve">. </w:t>
      </w:r>
      <w:r w:rsidR="00A944FF" w:rsidRPr="00A944FF">
        <w:rPr>
          <w:rFonts w:ascii="PT Astra Serif" w:hAnsi="PT Astra Serif" w:cs="PT Astra Serif" w:hint="cs"/>
          <w:lang w:val="ru-RU"/>
        </w:rPr>
        <w:t>Санкт</w:t>
      </w:r>
      <w:r w:rsidR="00A944FF" w:rsidRPr="00A944FF">
        <w:rPr>
          <w:rFonts w:ascii="PT Astra Serif" w:hAnsi="PT Astra Serif" w:cs="PT Astra Serif"/>
          <w:lang w:val="ru-RU"/>
        </w:rPr>
        <w:t>-</w:t>
      </w:r>
      <w:r w:rsidR="00A944FF" w:rsidRPr="00A944FF">
        <w:rPr>
          <w:rFonts w:ascii="PT Astra Serif" w:hAnsi="PT Astra Serif" w:cs="PT Astra Serif" w:hint="cs"/>
          <w:lang w:val="ru-RU"/>
        </w:rPr>
        <w:t>Петербург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ул</w:t>
      </w:r>
      <w:r w:rsidR="00A944FF" w:rsidRPr="00A944FF">
        <w:rPr>
          <w:rFonts w:ascii="PT Astra Serif" w:hAnsi="PT Astra Serif" w:cs="PT Astra Serif"/>
          <w:lang w:val="ru-RU"/>
        </w:rPr>
        <w:t xml:space="preserve">. </w:t>
      </w:r>
      <w:r w:rsidR="00A944FF" w:rsidRPr="00A944FF">
        <w:rPr>
          <w:rFonts w:ascii="PT Astra Serif" w:hAnsi="PT Astra Serif" w:cs="PT Astra Serif" w:hint="cs"/>
          <w:lang w:val="ru-RU"/>
        </w:rPr>
        <w:t>Большая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Садовая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д</w:t>
      </w:r>
      <w:r w:rsidR="00A944FF" w:rsidRPr="00A944FF">
        <w:rPr>
          <w:rFonts w:ascii="PT Astra Serif" w:hAnsi="PT Astra Serif" w:cs="PT Astra Serif"/>
          <w:lang w:val="ru-RU"/>
        </w:rPr>
        <w:t>. 302-</w:t>
      </w:r>
      <w:r w:rsidR="00A944FF" w:rsidRPr="00A944FF">
        <w:rPr>
          <w:rFonts w:ascii="PT Astra Serif" w:hAnsi="PT Astra Serif" w:cs="PT Astra Serif" w:hint="cs"/>
          <w:lang w:val="ru-RU"/>
        </w:rPr>
        <w:t>бис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действуя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умышленно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из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корыстной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заинтересованности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с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целью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получения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согласия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на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предоставление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иных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имущественных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прав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именно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возможности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временного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проживания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членов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организованной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группы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в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кв</w:t>
      </w:r>
      <w:r w:rsidR="00A944FF" w:rsidRPr="00A944FF">
        <w:rPr>
          <w:rFonts w:ascii="PT Astra Serif" w:hAnsi="PT Astra Serif" w:cs="PT Astra Serif"/>
          <w:lang w:val="ru-RU"/>
        </w:rPr>
        <w:t xml:space="preserve">. 50 </w:t>
      </w:r>
      <w:r w:rsidR="00A944FF" w:rsidRPr="00A944FF">
        <w:rPr>
          <w:rFonts w:ascii="PT Astra Serif" w:hAnsi="PT Astra Serif" w:cs="PT Astra Serif" w:hint="cs"/>
          <w:lang w:val="ru-RU"/>
        </w:rPr>
        <w:t>по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указанному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адресу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передал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председателю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ЖКС</w:t>
      </w:r>
      <w:r w:rsidR="00A944FF" w:rsidRPr="00A944FF">
        <w:rPr>
          <w:rFonts w:ascii="PT Astra Serif" w:hAnsi="PT Astra Serif" w:cs="PT Astra Serif"/>
          <w:lang w:val="ru-RU"/>
        </w:rPr>
        <w:t xml:space="preserve">-2 </w:t>
      </w:r>
      <w:r w:rsidR="00A944FF" w:rsidRPr="00A944FF">
        <w:rPr>
          <w:rFonts w:ascii="PT Astra Serif" w:hAnsi="PT Astra Serif" w:cs="PT Astra Serif" w:hint="cs"/>
          <w:lang w:val="ru-RU"/>
        </w:rPr>
        <w:t>Босому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Н</w:t>
      </w:r>
      <w:r w:rsidR="00A944FF" w:rsidRPr="00A944FF">
        <w:rPr>
          <w:rFonts w:ascii="PT Astra Serif" w:hAnsi="PT Astra Serif" w:cs="PT Astra Serif"/>
          <w:lang w:val="ru-RU"/>
        </w:rPr>
        <w:t>.</w:t>
      </w:r>
      <w:r w:rsidR="00A944FF" w:rsidRPr="00A944FF">
        <w:rPr>
          <w:rFonts w:ascii="PT Astra Serif" w:hAnsi="PT Astra Serif" w:cs="PT Astra Serif" w:hint="cs"/>
          <w:lang w:val="ru-RU"/>
        </w:rPr>
        <w:t>И</w:t>
      </w:r>
      <w:r w:rsidR="00A944FF" w:rsidRPr="00A944FF">
        <w:rPr>
          <w:rFonts w:ascii="PT Astra Serif" w:hAnsi="PT Astra Serif" w:cs="PT Astra Serif"/>
          <w:lang w:val="ru-RU"/>
        </w:rPr>
        <w:t xml:space="preserve">., </w:t>
      </w:r>
      <w:r w:rsidR="00A944FF" w:rsidRPr="00A944FF">
        <w:rPr>
          <w:rFonts w:ascii="PT Astra Serif" w:hAnsi="PT Astra Serif" w:cs="PT Astra Serif" w:hint="cs"/>
          <w:lang w:val="ru-RU"/>
        </w:rPr>
        <w:t>выполняющему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управленческие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функции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на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основании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приказа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№</w:t>
      </w:r>
      <w:r w:rsidR="00A944FF" w:rsidRPr="00A944FF">
        <w:rPr>
          <w:rFonts w:ascii="PT Astra Serif" w:hAnsi="PT Astra Serif" w:cs="PT Astra Serif"/>
          <w:lang w:val="ru-RU"/>
        </w:rPr>
        <w:t xml:space="preserve"> 302 </w:t>
      </w:r>
      <w:r w:rsidR="00A944FF" w:rsidRPr="00A944FF">
        <w:rPr>
          <w:rFonts w:ascii="PT Astra Serif" w:hAnsi="PT Astra Serif" w:cs="PT Astra Serif" w:hint="cs"/>
          <w:lang w:val="ru-RU"/>
        </w:rPr>
        <w:t>«О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назначении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на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должность»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от</w:t>
      </w:r>
      <w:r w:rsidR="00A944FF" w:rsidRPr="00A944FF">
        <w:rPr>
          <w:rFonts w:ascii="PT Astra Serif" w:hAnsi="PT Astra Serif" w:cs="PT Astra Serif"/>
          <w:lang w:val="ru-RU"/>
        </w:rPr>
        <w:t xml:space="preserve"> 27 </w:t>
      </w:r>
      <w:r w:rsidR="00A944FF" w:rsidRPr="00A944FF">
        <w:rPr>
          <w:rFonts w:ascii="PT Astra Serif" w:hAnsi="PT Astra Serif" w:cs="PT Astra Serif" w:hint="cs"/>
          <w:lang w:val="ru-RU"/>
        </w:rPr>
        <w:t>ма</w:t>
      </w:r>
      <w:r w:rsidR="00531214">
        <w:rPr>
          <w:rFonts w:ascii="PT Astra Serif" w:hAnsi="PT Astra Serif" w:cs="PT Astra Serif"/>
          <w:lang w:val="ru-RU"/>
        </w:rPr>
        <w:t>рта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bookmarkStart w:id="0" w:name="_GoBack"/>
      <w:r w:rsidR="00A944FF" w:rsidRPr="00A944FF">
        <w:rPr>
          <w:rFonts w:ascii="PT Astra Serif" w:hAnsi="PT Astra Serif" w:cs="PT Astra Serif"/>
          <w:lang w:val="ru-RU"/>
        </w:rPr>
        <w:t>2026</w:t>
      </w:r>
      <w:bookmarkEnd w:id="0"/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г</w:t>
      </w:r>
      <w:r w:rsidR="00A944FF" w:rsidRPr="00A944FF">
        <w:rPr>
          <w:rFonts w:ascii="PT Astra Serif" w:hAnsi="PT Astra Serif" w:cs="PT Astra Serif"/>
          <w:lang w:val="ru-RU"/>
        </w:rPr>
        <w:t xml:space="preserve">. </w:t>
      </w:r>
      <w:r w:rsidR="00A944FF" w:rsidRPr="00A944FF">
        <w:rPr>
          <w:rFonts w:ascii="PT Astra Serif" w:hAnsi="PT Astra Serif" w:cs="PT Astra Serif" w:hint="cs"/>
          <w:lang w:val="ru-RU"/>
        </w:rPr>
        <w:t>и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</w:t>
      </w:r>
      <w:r w:rsidR="00A944FF" w:rsidRPr="00A944FF">
        <w:rPr>
          <w:rFonts w:ascii="PT Astra Serif" w:hAnsi="PT Astra Serif" w:cs="PT Astra Serif"/>
          <w:lang w:val="ru-RU"/>
        </w:rPr>
        <w:t xml:space="preserve">. 2.2.29. </w:t>
      </w:r>
      <w:r w:rsidR="00A944FF" w:rsidRPr="00A944FF">
        <w:rPr>
          <w:rFonts w:ascii="PT Astra Serif" w:hAnsi="PT Astra Serif" w:cs="PT Astra Serif" w:hint="cs"/>
          <w:lang w:val="ru-RU"/>
        </w:rPr>
        <w:t>Устава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общества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с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ограниченной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ответственностью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«</w:t>
      </w:r>
      <w:proofErr w:type="spellStart"/>
      <w:r w:rsidR="00A944FF" w:rsidRPr="00A944FF">
        <w:rPr>
          <w:rFonts w:ascii="PT Astra Serif" w:hAnsi="PT Astra Serif" w:cs="PT Astra Serif" w:hint="cs"/>
          <w:lang w:val="ru-RU"/>
        </w:rPr>
        <w:t>Жилкомсервис</w:t>
      </w:r>
      <w:proofErr w:type="spellEnd"/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№</w:t>
      </w:r>
      <w:r w:rsidR="00A944FF" w:rsidRPr="00A944FF">
        <w:rPr>
          <w:rFonts w:ascii="PT Astra Serif" w:hAnsi="PT Astra Serif" w:cs="PT Astra Serif"/>
          <w:lang w:val="ru-RU"/>
        </w:rPr>
        <w:t xml:space="preserve"> 2 </w:t>
      </w:r>
      <w:r w:rsidR="00A944FF" w:rsidRPr="00A944FF">
        <w:rPr>
          <w:rFonts w:ascii="PT Astra Serif" w:hAnsi="PT Astra Serif" w:cs="PT Astra Serif" w:hint="cs"/>
          <w:lang w:val="ru-RU"/>
        </w:rPr>
        <w:t>Адмиралтейского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района»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именно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по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сдаче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в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аренду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имущества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находящегося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в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собственности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ЖКС</w:t>
      </w:r>
      <w:r w:rsidR="00A944FF" w:rsidRPr="00A944FF">
        <w:rPr>
          <w:rFonts w:ascii="PT Astra Serif" w:hAnsi="PT Astra Serif" w:cs="PT Astra Serif"/>
          <w:lang w:val="ru-RU"/>
        </w:rPr>
        <w:t xml:space="preserve">-2, </w:t>
      </w:r>
      <w:r w:rsidR="00A944FF" w:rsidRPr="00A944FF">
        <w:rPr>
          <w:rFonts w:ascii="PT Astra Serif" w:hAnsi="PT Astra Serif" w:cs="PT Astra Serif" w:hint="cs"/>
          <w:lang w:val="ru-RU"/>
        </w:rPr>
        <w:t>денежные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средства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в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размере</w:t>
      </w:r>
      <w:r w:rsidR="00A944FF" w:rsidRPr="00A944FF">
        <w:rPr>
          <w:rFonts w:ascii="PT Astra Serif" w:hAnsi="PT Astra Serif" w:cs="PT Astra Serif"/>
          <w:lang w:val="ru-RU"/>
        </w:rPr>
        <w:t xml:space="preserve"> 40 000 (</w:t>
      </w:r>
      <w:r w:rsidR="00A944FF" w:rsidRPr="00A944FF">
        <w:rPr>
          <w:rFonts w:ascii="PT Astra Serif" w:hAnsi="PT Astra Serif" w:cs="PT Astra Serif" w:hint="cs"/>
          <w:lang w:val="ru-RU"/>
        </w:rPr>
        <w:t>сорока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тысяч</w:t>
      </w:r>
      <w:r w:rsidR="00A944FF" w:rsidRPr="00A944FF">
        <w:rPr>
          <w:rFonts w:ascii="PT Astra Serif" w:hAnsi="PT Astra Serif" w:cs="PT Astra Serif"/>
          <w:lang w:val="ru-RU"/>
        </w:rPr>
        <w:t xml:space="preserve">) </w:t>
      </w:r>
      <w:r w:rsidR="00A944FF" w:rsidRPr="00A944FF">
        <w:rPr>
          <w:rFonts w:ascii="PT Astra Serif" w:hAnsi="PT Astra Serif" w:cs="PT Astra Serif" w:hint="cs"/>
          <w:lang w:val="ru-RU"/>
        </w:rPr>
        <w:t>рублей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за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что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Босой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Н</w:t>
      </w:r>
      <w:r w:rsidR="00A944FF" w:rsidRPr="00A944FF">
        <w:rPr>
          <w:rFonts w:ascii="PT Astra Serif" w:hAnsi="PT Astra Serif" w:cs="PT Astra Serif"/>
          <w:lang w:val="ru-RU"/>
        </w:rPr>
        <w:t>.</w:t>
      </w:r>
      <w:r w:rsidR="00A944FF" w:rsidRPr="00A944FF">
        <w:rPr>
          <w:rFonts w:ascii="PT Astra Serif" w:hAnsi="PT Astra Serif" w:cs="PT Astra Serif" w:hint="cs"/>
          <w:lang w:val="ru-RU"/>
        </w:rPr>
        <w:t>И</w:t>
      </w:r>
      <w:r w:rsidR="00A944FF" w:rsidRPr="00A944FF">
        <w:rPr>
          <w:rFonts w:ascii="PT Astra Serif" w:hAnsi="PT Astra Serif" w:cs="PT Astra Serif"/>
          <w:lang w:val="ru-RU"/>
        </w:rPr>
        <w:t xml:space="preserve">., </w:t>
      </w:r>
      <w:r w:rsidR="00A944FF" w:rsidRPr="00A944FF">
        <w:rPr>
          <w:rFonts w:ascii="PT Astra Serif" w:hAnsi="PT Astra Serif" w:cs="PT Astra Serif" w:hint="cs"/>
          <w:lang w:val="ru-RU"/>
        </w:rPr>
        <w:t>используя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свои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служебные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полномочия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дал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согласие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и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передал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ключи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для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вселения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в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вышеуказанную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квартиру</w:t>
      </w:r>
      <w:r w:rsidR="00A944FF" w:rsidRPr="00A944FF">
        <w:rPr>
          <w:rFonts w:ascii="PT Astra Serif" w:hAnsi="PT Astra Serif" w:cs="PT Astra Serif"/>
          <w:lang w:val="ru-RU"/>
        </w:rPr>
        <w:t xml:space="preserve">, </w:t>
      </w:r>
      <w:r w:rsidR="00A944FF" w:rsidRPr="00A944FF">
        <w:rPr>
          <w:rFonts w:ascii="PT Astra Serif" w:hAnsi="PT Astra Serif" w:cs="PT Astra Serif" w:hint="cs"/>
          <w:lang w:val="ru-RU"/>
        </w:rPr>
        <w:t>ранее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принадлежавшую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погибшему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председателю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правления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Берлиозу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М</w:t>
      </w:r>
      <w:r w:rsidR="00A944FF" w:rsidRPr="00A944FF">
        <w:rPr>
          <w:rFonts w:ascii="PT Astra Serif" w:hAnsi="PT Astra Serif" w:cs="PT Astra Serif"/>
          <w:lang w:val="ru-RU"/>
        </w:rPr>
        <w:t>.</w:t>
      </w:r>
      <w:r w:rsidR="00A944FF" w:rsidRPr="00A944FF">
        <w:rPr>
          <w:rFonts w:ascii="PT Astra Serif" w:hAnsi="PT Astra Serif" w:cs="PT Astra Serif" w:hint="cs"/>
          <w:lang w:val="ru-RU"/>
        </w:rPr>
        <w:t>А</w:t>
      </w:r>
      <w:r w:rsidR="00A944FF" w:rsidRPr="00A944FF">
        <w:rPr>
          <w:rFonts w:ascii="PT Astra Serif" w:hAnsi="PT Astra Serif" w:cs="PT Astra Serif"/>
          <w:lang w:val="ru-RU"/>
        </w:rPr>
        <w:t xml:space="preserve">., </w:t>
      </w:r>
      <w:r w:rsidR="00A944FF" w:rsidRPr="00A944FF">
        <w:rPr>
          <w:rFonts w:ascii="PT Astra Serif" w:hAnsi="PT Astra Serif" w:cs="PT Astra Serif" w:hint="cs"/>
          <w:lang w:val="ru-RU"/>
        </w:rPr>
        <w:t>членов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организованной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группы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под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руководством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гражданина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proofErr w:type="spellStart"/>
      <w:r w:rsidR="00A944FF" w:rsidRPr="00A944FF">
        <w:rPr>
          <w:rFonts w:ascii="PT Astra Serif" w:hAnsi="PT Astra Serif" w:cs="PT Astra Serif" w:hint="cs"/>
          <w:lang w:val="ru-RU"/>
        </w:rPr>
        <w:t>Воланда</w:t>
      </w:r>
      <w:proofErr w:type="spellEnd"/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без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заключения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договора</w:t>
      </w:r>
      <w:r w:rsidR="00A944FF" w:rsidRPr="00A944FF">
        <w:rPr>
          <w:rFonts w:ascii="PT Astra Serif" w:hAnsi="PT Astra Serif" w:cs="PT Astra Serif"/>
          <w:lang w:val="ru-RU"/>
        </w:rPr>
        <w:t xml:space="preserve"> </w:t>
      </w:r>
      <w:r w:rsidR="00A944FF" w:rsidRPr="00A944FF">
        <w:rPr>
          <w:rFonts w:ascii="PT Astra Serif" w:hAnsi="PT Astra Serif" w:cs="PT Astra Serif" w:hint="cs"/>
          <w:lang w:val="ru-RU"/>
        </w:rPr>
        <w:t>аренды</w:t>
      </w:r>
      <w:r w:rsidRPr="00DD1829">
        <w:rPr>
          <w:rFonts w:ascii="PT Astra Serif" w:hAnsi="PT Astra Serif" w:cs="PT Astra Serif"/>
          <w:lang w:val="ru-RU"/>
        </w:rPr>
        <w:t>. Выберите</w:t>
      </w:r>
      <w:r w:rsidR="00A944FF">
        <w:rPr>
          <w:rFonts w:ascii="PT Astra Serif" w:hAnsi="PT Astra Serif" w:cs="PT Astra Serif"/>
          <w:lang w:val="ru-RU"/>
        </w:rPr>
        <w:t xml:space="preserve"> модельную рабочую квалификацию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25–26, 109, 119, 139, 222 УК РФ; ст. 73, 171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(4), ОПК-4 (5), ОПК-5 (2), ОПК-6 (5), ОПК-7 (2)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 xml:space="preserve">Подсказка начальника: отдельно оцените форму вины </w:t>
      </w:r>
      <w:r w:rsidR="00A944FF">
        <w:rPr>
          <w:rFonts w:ascii="PT Astra Serif" w:hAnsi="PT Astra Serif" w:cs="PT Astra Serif"/>
          <w:sz w:val="19"/>
          <w:lang w:val="ru-RU"/>
        </w:rPr>
        <w:t>обоих лиц</w:t>
      </w:r>
      <w:r w:rsidRPr="00DD1829">
        <w:rPr>
          <w:rFonts w:ascii="PT Astra Serif" w:hAnsi="PT Astra Serif" w:cs="PT Astra Serif"/>
          <w:sz w:val="19"/>
          <w:lang w:val="ru-RU"/>
        </w:rPr>
        <w:t xml:space="preserve">, </w:t>
      </w:r>
      <w:r w:rsidR="00A944FF">
        <w:rPr>
          <w:rFonts w:ascii="PT Astra Serif" w:hAnsi="PT Astra Serif" w:cs="PT Astra Serif"/>
          <w:sz w:val="19"/>
          <w:lang w:val="ru-RU"/>
        </w:rPr>
        <w:t>установите, является ли Босой Н.И. должностным лицом, отграничьте коммерческий подкуп от взятки</w:t>
      </w:r>
      <w:r w:rsidRPr="00DD1829">
        <w:rPr>
          <w:rFonts w:ascii="PT Astra Serif" w:hAnsi="PT Astra Serif" w:cs="PT Astra Serif"/>
          <w:sz w:val="19"/>
          <w:lang w:val="ru-RU"/>
        </w:rPr>
        <w:t xml:space="preserve">. 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Q01-A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94243B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 xml:space="preserve">Действия </w:t>
            </w:r>
            <w:proofErr w:type="spellStart"/>
            <w:r>
              <w:rPr>
                <w:rFonts w:ascii="PT Astra Serif" w:hAnsi="PT Astra Serif" w:cs="PT Astra Serif"/>
                <w:sz w:val="16"/>
                <w:lang w:val="ru-RU"/>
              </w:rPr>
              <w:t>Коровьева</w:t>
            </w:r>
            <w:proofErr w:type="spellEnd"/>
            <w:r>
              <w:rPr>
                <w:rFonts w:ascii="PT Astra Serif" w:hAnsi="PT Astra Serif" w:cs="PT Astra Serif"/>
                <w:sz w:val="16"/>
                <w:lang w:val="ru-RU"/>
              </w:rPr>
              <w:t xml:space="preserve"> следует квалифицировать как коммерческий подкуп, совершенный в значительном размере, так как превышает 25000 руб. 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A944FF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Модельный ответ. Точная формулировка обвинения должн</w:t>
            </w:r>
            <w:r w:rsidR="00A944FF">
              <w:rPr>
                <w:rFonts w:ascii="PT Astra Serif" w:hAnsi="PT Astra Serif" w:cs="PT Astra Serif"/>
                <w:sz w:val="16"/>
                <w:lang w:val="ru-RU"/>
              </w:rPr>
              <w:t xml:space="preserve">а быть дополнительно проверена в ходе всестороннего расследования. 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Q01-B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A944FF" w:rsidP="00A944FF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Нахождение денежных купюр на рабочем месте председателя ТСЖ свидетельствует о совершении им коммерческого подкупа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A944FF" w:rsidP="00A944FF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Сам факт нахождения денежных купюр не свидетельствует о коммерческом подкупе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Q01-C</w:t>
            </w:r>
          </w:p>
        </w:tc>
        <w:tc>
          <w:tcPr>
            <w:tcW w:w="1304" w:type="dxa"/>
            <w:shd w:val="clear" w:color="auto" w:fill="FCE4D6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Неверный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94243B" w:rsidP="0094243B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Взятка должностному лицу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94243B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Председатель ТСЖ не является должностным лицом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Q01-D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 w:rsidP="0094243B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 xml:space="preserve">Уголовная ответственность исключена, поскольку </w:t>
            </w:r>
            <w:r w:rsidR="0094243B">
              <w:rPr>
                <w:rFonts w:ascii="PT Astra Serif" w:hAnsi="PT Astra Serif" w:cs="PT Astra Serif"/>
                <w:sz w:val="16"/>
                <w:lang w:val="ru-RU"/>
              </w:rPr>
              <w:t>отсутствует заявление потерпевшего</w:t>
            </w: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94243B" w:rsidP="0094243B">
            <w:pPr>
              <w:rPr>
                <w:rFonts w:ascii="PT Astra Serif" w:hAnsi="PT Astra Serif" w:cs="PT Astra Serif"/>
                <w:lang w:val="ru-RU"/>
              </w:rPr>
            </w:pPr>
            <w:r>
              <w:rPr>
                <w:rFonts w:ascii="PT Astra Serif" w:hAnsi="PT Astra Serif" w:cs="PT Astra Serif"/>
                <w:sz w:val="16"/>
                <w:lang w:val="ru-RU"/>
              </w:rPr>
              <w:t>Категория совершенного преступления относится к делам публичного обвинения, поэтому начало уголовного преследования от наличия (отсутствия) заявления не зависит</w:t>
            </w:r>
            <w:r w:rsidR="00DD1829" w:rsidRPr="00DD1829">
              <w:rPr>
                <w:rFonts w:ascii="PT Astra Serif" w:hAnsi="PT Astra Serif" w:cs="PT Astra Serif"/>
                <w:sz w:val="16"/>
                <w:lang w:val="ru-RU"/>
              </w:rPr>
              <w:t>.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br w:type="page"/>
      </w:r>
    </w:p>
    <w:p w:rsidR="00AD7902" w:rsidRPr="00DD1829" w:rsidRDefault="00DD1829">
      <w:pPr>
        <w:pStyle w:val="2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 xml:space="preserve">7.21. </w:t>
      </w:r>
      <w:r>
        <w:rPr>
          <w:rFonts w:ascii="PT Astra Serif" w:hAnsi="PT Astra Serif" w:cs="PT Astra Serif"/>
        </w:rPr>
        <w:t>F</w:t>
      </w:r>
      <w:r w:rsidRPr="00DD1829">
        <w:rPr>
          <w:rFonts w:ascii="PT Astra Serif" w:hAnsi="PT Astra Serif" w:cs="PT Astra Serif"/>
          <w:lang w:val="ru-RU"/>
        </w:rPr>
        <w:t>-01 — Финальный аудит макета уголовного дела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Стадия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8"/>
              </w:rPr>
              <w:t>Завершение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игры</w:t>
            </w:r>
            <w:proofErr w:type="spellEnd"/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Плановое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время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 xml:space="preserve">3 </w:t>
            </w:r>
            <w:proofErr w:type="spellStart"/>
            <w:r>
              <w:rPr>
                <w:rFonts w:ascii="PT Astra Serif" w:hAnsi="PT Astra Serif" w:cs="PT Astra Serif"/>
                <w:sz w:val="18"/>
              </w:rPr>
              <w:t>мин</w:t>
            </w:r>
            <w:proofErr w:type="spellEnd"/>
            <w:r>
              <w:rPr>
                <w:rFonts w:ascii="PT Astra Serif" w:hAnsi="PT Astra Serif" w:cs="PT Astra Serif"/>
                <w:sz w:val="18"/>
              </w:rPr>
              <w:t>.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Тип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взаимодействия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checklist</w:t>
            </w:r>
          </w:p>
        </w:tc>
      </w:tr>
      <w:tr w:rsidR="00AD7902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Следующий</w:t>
            </w:r>
            <w:proofErr w:type="spellEnd"/>
            <w:r>
              <w:rPr>
                <w:rFonts w:ascii="PT Astra Serif" w:hAnsi="PT Astra Serif" w:cs="PT Astra Serif"/>
                <w:b/>
                <w:sz w:val="18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8"/>
              </w:rPr>
              <w:t>узел</w:t>
            </w:r>
            <w:proofErr w:type="spellEnd"/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8"/>
              </w:rPr>
              <w:t>END</w:t>
            </w:r>
          </w:p>
        </w:tc>
      </w:tr>
    </w:tbl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1F4E79"/>
          <w:lang w:val="ru-RU"/>
        </w:rPr>
        <w:t xml:space="preserve">Игровая ситуация: </w:t>
      </w:r>
      <w:r w:rsidR="0094243B" w:rsidRPr="0094243B">
        <w:rPr>
          <w:rFonts w:ascii="PT Astra Serif" w:hAnsi="PT Astra Serif" w:cs="PT Astra Serif"/>
          <w:lang w:val="ru-RU"/>
        </w:rPr>
        <w:t>Составьте требуемые документы.</w:t>
      </w:r>
      <w:r w:rsidR="0094243B" w:rsidRPr="0094243B">
        <w:rPr>
          <w:rFonts w:ascii="PT Astra Serif" w:hAnsi="PT Astra Serif" w:cs="PT Astra Serif"/>
          <w:b/>
          <w:lang w:val="ru-RU"/>
        </w:rPr>
        <w:t xml:space="preserve"> </w:t>
      </w:r>
      <w:r w:rsidRPr="00DD1829">
        <w:rPr>
          <w:rFonts w:ascii="PT Astra Serif" w:hAnsi="PT Astra Serif" w:cs="PT Astra Serif"/>
          <w:lang w:val="ru-RU"/>
        </w:rPr>
        <w:t>Проверьте макет дела перед завершением: обязательн</w:t>
      </w:r>
      <w:r w:rsidR="0094243B">
        <w:rPr>
          <w:rFonts w:ascii="PT Astra Serif" w:hAnsi="PT Astra Serif" w:cs="PT Astra Serif"/>
          <w:lang w:val="ru-RU"/>
        </w:rPr>
        <w:t>ые документы,</w:t>
      </w:r>
      <w:r w:rsidRPr="00DD1829">
        <w:rPr>
          <w:rFonts w:ascii="PT Astra Serif" w:hAnsi="PT Astra Serif" w:cs="PT Astra Serif"/>
          <w:lang w:val="ru-RU"/>
        </w:rPr>
        <w:t xml:space="preserve"> сроки, упаковк</w:t>
      </w:r>
      <w:r w:rsidR="0094243B">
        <w:rPr>
          <w:rFonts w:ascii="PT Astra Serif" w:hAnsi="PT Astra Serif" w:cs="PT Astra Serif"/>
          <w:lang w:val="ru-RU"/>
        </w:rPr>
        <w:t>и</w:t>
      </w:r>
      <w:r w:rsidRPr="00DD1829">
        <w:rPr>
          <w:rFonts w:ascii="PT Astra Serif" w:hAnsi="PT Astra Serif" w:cs="PT Astra Serif"/>
          <w:lang w:val="ru-RU"/>
        </w:rPr>
        <w:t>, приложения и логик</w:t>
      </w:r>
      <w:r w:rsidR="0094243B">
        <w:rPr>
          <w:rFonts w:ascii="PT Astra Serif" w:hAnsi="PT Astra Serif" w:cs="PT Astra Serif"/>
          <w:lang w:val="ru-RU"/>
        </w:rPr>
        <w:t>у собранных</w:t>
      </w:r>
      <w:r w:rsidRPr="00DD1829">
        <w:rPr>
          <w:rFonts w:ascii="PT Astra Serif" w:hAnsi="PT Astra Serif" w:cs="PT Astra Serif"/>
          <w:lang w:val="ru-RU"/>
        </w:rPr>
        <w:t xml:space="preserve"> доказательств.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Нормативная основа: </w:t>
      </w:r>
      <w:r w:rsidRPr="00DD1829">
        <w:rPr>
          <w:rFonts w:ascii="PT Astra Serif" w:hAnsi="PT Astra Serif" w:cs="PT Astra Serif"/>
          <w:sz w:val="19"/>
          <w:lang w:val="ru-RU"/>
        </w:rPr>
        <w:t>ст. 7, 11, 17, 74–75, 81–82, 88, 166–167 УПК РФ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sz w:val="19"/>
          <w:lang w:val="ru-RU"/>
        </w:rPr>
        <w:t xml:space="preserve">Формируемые компетенции: </w:t>
      </w:r>
      <w:r w:rsidRPr="00DD1829">
        <w:rPr>
          <w:rFonts w:ascii="PT Astra Serif" w:hAnsi="PT Astra Serif" w:cs="PT Astra Serif"/>
          <w:sz w:val="19"/>
          <w:lang w:val="ru-RU"/>
        </w:rPr>
        <w:t>УК-1 (2), УК-6 (4), ОПК-5 (4), ОПК-6 (3), ОПК-7 (3)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b/>
          <w:color w:val="BF8F00"/>
          <w:sz w:val="19"/>
          <w:lang w:val="ru-RU"/>
        </w:rPr>
        <w:t xml:space="preserve">Помощь начальника: </w:t>
      </w:r>
      <w:r w:rsidRPr="00DD1829">
        <w:rPr>
          <w:rFonts w:ascii="PT Astra Serif" w:hAnsi="PT Astra Serif" w:cs="PT Astra Serif"/>
          <w:sz w:val="19"/>
          <w:lang w:val="ru-RU"/>
        </w:rPr>
        <w:t>Подсказка начальника: финальная проверка проводится по пяти блокам — компетенция, основание, срок, документ, права участника</w:t>
      </w:r>
      <w:r w:rsidR="0094243B">
        <w:rPr>
          <w:rFonts w:ascii="PT Astra Serif" w:hAnsi="PT Astra Serif" w:cs="PT Astra Serif"/>
          <w:sz w:val="19"/>
          <w:lang w:val="ru-RU"/>
        </w:rPr>
        <w:t>; каждое доказательство должно быть проверено с точки зрения соответствия свойствам доказательств (допустимости, относимости, достоверности, а в совокупности – достаточности)</w:t>
      </w:r>
      <w:r w:rsidRPr="00DD1829">
        <w:rPr>
          <w:rFonts w:ascii="PT Astra Serif" w:hAnsi="PT Astra Serif" w:cs="PT Astra Serif"/>
          <w:sz w:val="19"/>
          <w:lang w:val="ru-RU"/>
        </w:rPr>
        <w:t>.</w:t>
      </w:r>
    </w:p>
    <w:p w:rsidR="00AD7902" w:rsidRDefault="00DD1829">
      <w:pPr>
        <w:pStyle w:val="31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Варианты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решения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разработчика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04"/>
        <w:gridCol w:w="3572"/>
        <w:gridCol w:w="3175"/>
      </w:tblGrid>
      <w:tr w:rsidR="00AD7902">
        <w:trPr>
          <w:jc w:val="center"/>
        </w:trPr>
        <w:tc>
          <w:tcPr>
            <w:tcW w:w="1020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304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3572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Текст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варианта</w:t>
            </w:r>
            <w:proofErr w:type="spellEnd"/>
          </w:p>
        </w:tc>
        <w:tc>
          <w:tcPr>
            <w:tcW w:w="3175" w:type="dxa"/>
            <w:shd w:val="clear" w:color="auto" w:fill="44546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Обратная</w:t>
            </w:r>
            <w:proofErr w:type="spellEnd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color w:val="FFFFFF"/>
                <w:sz w:val="17"/>
              </w:rPr>
              <w:t>связь</w:t>
            </w:r>
            <w:proofErr w:type="spellEnd"/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F01-A</w:t>
            </w:r>
          </w:p>
        </w:tc>
        <w:tc>
          <w:tcPr>
            <w:tcW w:w="1304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Правильный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Все обязательные материалы открыты; у каждого объекта прослеживается изъятие и передача; права и сроки отражены; выводы не выходят за пределы доказательств; критические нарушения перечислены в отчете.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Игра завершена. Формируется подробный профиль компетенций.</w:t>
            </w:r>
          </w:p>
        </w:tc>
      </w:tr>
      <w:tr w:rsidR="00AD7902" w:rsidRPr="00531214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F01-B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Достаточно признания подозреваемого; остальные документы можно не включать.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Признание не заменяет доказательственную совокупность.</w:t>
            </w:r>
          </w:p>
        </w:tc>
      </w:tr>
      <w:tr w:rsidR="00AD7902">
        <w:trPr>
          <w:jc w:val="center"/>
        </w:trPr>
        <w:tc>
          <w:tcPr>
            <w:tcW w:w="10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sz w:val="16"/>
              </w:rPr>
              <w:t>F01-C</w:t>
            </w:r>
          </w:p>
        </w:tc>
        <w:tc>
          <w:tcPr>
            <w:tcW w:w="1304" w:type="dxa"/>
            <w:shd w:val="clear" w:color="auto" w:fill="F4CC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jc w:val="center"/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Критическая</w:t>
            </w:r>
            <w:proofErr w:type="spellEnd"/>
            <w:r>
              <w:rPr>
                <w:rFonts w:ascii="PT Astra Serif" w:hAnsi="PT Astra Serif" w:cs="PT Astra Serif"/>
                <w:b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b/>
                <w:sz w:val="16"/>
              </w:rPr>
              <w:t>ошибка</w:t>
            </w:r>
            <w:proofErr w:type="spellEnd"/>
          </w:p>
        </w:tc>
        <w:tc>
          <w:tcPr>
            <w:tcW w:w="35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sz w:val="16"/>
                <w:lang w:val="ru-RU"/>
              </w:rPr>
              <w:t>Можно исправить пропущенные даты задним числом без отражения ошибки.</w:t>
            </w:r>
          </w:p>
        </w:tc>
        <w:tc>
          <w:tcPr>
            <w:tcW w:w="317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proofErr w:type="spellStart"/>
            <w:r>
              <w:rPr>
                <w:rFonts w:ascii="PT Astra Serif" w:hAnsi="PT Astra Serif" w:cs="PT Astra Serif"/>
                <w:sz w:val="16"/>
              </w:rPr>
              <w:t>Фальсификация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6"/>
              </w:rPr>
              <w:t>процессуального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6"/>
              </w:rPr>
              <w:t>документа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 xml:space="preserve"> </w:t>
            </w:r>
            <w:proofErr w:type="spellStart"/>
            <w:r>
              <w:rPr>
                <w:rFonts w:ascii="PT Astra Serif" w:hAnsi="PT Astra Serif" w:cs="PT Astra Serif"/>
                <w:sz w:val="16"/>
              </w:rPr>
              <w:t>недопустима</w:t>
            </w:r>
            <w:proofErr w:type="spellEnd"/>
            <w:r>
              <w:rPr>
                <w:rFonts w:ascii="PT Astra Serif" w:hAnsi="PT Astra Serif" w:cs="PT Astra Serif"/>
                <w:sz w:val="16"/>
              </w:rPr>
              <w:t>.</w:t>
            </w:r>
          </w:p>
        </w:tc>
      </w:tr>
    </w:tbl>
    <w:p w:rsidR="0094243B" w:rsidRDefault="0094243B">
      <w:pPr>
        <w:pStyle w:val="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br w:type="page"/>
      </w:r>
    </w:p>
    <w:p w:rsidR="00AD7902" w:rsidRDefault="00DD1829">
      <w:pPr>
        <w:pStyle w:val="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lastRenderedPageBreak/>
        <w:t xml:space="preserve">8. </w:t>
      </w:r>
      <w:proofErr w:type="spellStart"/>
      <w:r>
        <w:rPr>
          <w:rFonts w:ascii="PT Astra Serif" w:hAnsi="PT Astra Serif" w:cs="PT Astra Serif"/>
        </w:rPr>
        <w:t>Требования</w:t>
      </w:r>
      <w:proofErr w:type="spellEnd"/>
      <w:r>
        <w:rPr>
          <w:rFonts w:ascii="PT Astra Serif" w:hAnsi="PT Astra Serif" w:cs="PT Astra Serif"/>
        </w:rPr>
        <w:t xml:space="preserve"> к </w:t>
      </w:r>
      <w:proofErr w:type="spellStart"/>
      <w:r>
        <w:rPr>
          <w:rFonts w:ascii="PT Astra Serif" w:hAnsi="PT Astra Serif" w:cs="PT Astra Serif"/>
        </w:rPr>
        <w:t>итоговому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отчету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Итоговый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балл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Процент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каждой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компетенции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Число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неверных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ответов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Количество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обращений</w:t>
      </w:r>
      <w:proofErr w:type="spellEnd"/>
      <w:r>
        <w:rPr>
          <w:rFonts w:ascii="PT Astra Serif" w:hAnsi="PT Astra Serif" w:cs="PT Astra Serif"/>
        </w:rPr>
        <w:t xml:space="preserve"> к </w:t>
      </w:r>
      <w:proofErr w:type="spellStart"/>
      <w:r>
        <w:rPr>
          <w:rFonts w:ascii="PT Astra Serif" w:hAnsi="PT Astra Serif" w:cs="PT Astra Serif"/>
        </w:rPr>
        <w:t>начальнику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Перечень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критических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ошибок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Время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каждому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модулю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Неоткрытые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обязательные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материалы</w:t>
      </w:r>
      <w:proofErr w:type="spellEnd"/>
    </w:p>
    <w:p w:rsidR="0094243B" w:rsidRDefault="0094243B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  <w:lang w:val="ru-RU"/>
        </w:rPr>
        <w:t>Качество самостоятельно составленных документов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AD7902" w:rsidRPr="00531214">
        <w:trPr>
          <w:jc w:val="center"/>
        </w:trPr>
        <w:tc>
          <w:tcPr>
            <w:tcW w:w="997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AD7902" w:rsidRPr="00DD1829" w:rsidRDefault="00DD1829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t>Правило итоговой оценки</w:t>
            </w: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br/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>Общий процент не должен скрывать критические нарушения. Отчет отдельно показывает незаконные действия, даже если после возврата игрок выбрал правильный ответ.</w:t>
            </w:r>
          </w:p>
        </w:tc>
      </w:tr>
    </w:tbl>
    <w:p w:rsidR="00AD7902" w:rsidRPr="00DD1829" w:rsidRDefault="00AD7902">
      <w:pPr>
        <w:spacing w:after="0"/>
        <w:rPr>
          <w:rFonts w:ascii="PT Astra Serif" w:hAnsi="PT Astra Serif" w:cs="PT Astra Serif"/>
          <w:lang w:val="ru-RU"/>
        </w:rPr>
      </w:pP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8.1. </w:t>
      </w:r>
      <w:proofErr w:type="spellStart"/>
      <w:r>
        <w:rPr>
          <w:rFonts w:ascii="PT Astra Serif" w:hAnsi="PT Astra Serif" w:cs="PT Astra Serif"/>
        </w:rPr>
        <w:t>Экран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обучающегося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Общая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шкала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сформированности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компетенций</w:t>
      </w:r>
      <w:proofErr w:type="spellEnd"/>
      <w:r>
        <w:rPr>
          <w:rFonts w:ascii="PT Astra Serif" w:hAnsi="PT Astra Serif" w:cs="PT Astra Serif"/>
        </w:rPr>
        <w:t xml:space="preserve"> 0–100.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Десять детальных шкал по кодам УК и ОПК.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Сильные стороны: узлы, пройденные без ошибок и помощи.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Зоны развития: неверные ответы, повторные попытки и обращения к начальнику.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Нормативный разбор каждой ошибки и ссылка на материал дела, с которым следовало работать.</w:t>
      </w:r>
    </w:p>
    <w:p w:rsidR="00AD7902" w:rsidRPr="00DD1829" w:rsidRDefault="00DD1829">
      <w:pPr>
        <w:pStyle w:val="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9. Требования к реализации в </w:t>
      </w:r>
      <w:r>
        <w:rPr>
          <w:rFonts w:ascii="PT Astra Serif" w:hAnsi="PT Astra Serif" w:cs="PT Astra Serif"/>
        </w:rPr>
        <w:t>Moodle</w:t>
      </w:r>
    </w:p>
    <w:p w:rsidR="00AD7902" w:rsidRPr="00DD1829" w:rsidRDefault="00DD1829">
      <w:pPr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Рекомендуемый способ поставки — автономная </w:t>
      </w:r>
      <w:r>
        <w:rPr>
          <w:rFonts w:ascii="PT Astra Serif" w:hAnsi="PT Astra Serif" w:cs="PT Astra Serif"/>
        </w:rPr>
        <w:t>HTML</w:t>
      </w:r>
      <w:r w:rsidRPr="00DD1829">
        <w:rPr>
          <w:rFonts w:ascii="PT Astra Serif" w:hAnsi="PT Astra Serif" w:cs="PT Astra Serif"/>
          <w:lang w:val="ru-RU"/>
        </w:rPr>
        <w:t xml:space="preserve">5-игра, упакованная как </w:t>
      </w:r>
      <w:r>
        <w:rPr>
          <w:rFonts w:ascii="PT Astra Serif" w:hAnsi="PT Astra Serif" w:cs="PT Astra Serif"/>
        </w:rPr>
        <w:t>SCORM</w:t>
      </w:r>
      <w:r w:rsidRPr="00DD1829">
        <w:rPr>
          <w:rFonts w:ascii="PT Astra Serif" w:hAnsi="PT Astra Serif" w:cs="PT Astra Serif"/>
          <w:lang w:val="ru-RU"/>
        </w:rPr>
        <w:t xml:space="preserve"> 1.2. </w:t>
      </w:r>
      <w:r>
        <w:rPr>
          <w:rFonts w:ascii="PT Astra Serif" w:hAnsi="PT Astra Serif" w:cs="PT Astra Serif"/>
        </w:rPr>
        <w:t>Moodle</w:t>
      </w:r>
      <w:r w:rsidRPr="00DD1829">
        <w:rPr>
          <w:rFonts w:ascii="PT Astra Serif" w:hAnsi="PT Astra Serif" w:cs="PT Astra Serif"/>
          <w:lang w:val="ru-RU"/>
        </w:rPr>
        <w:t xml:space="preserve"> загружает и учитывает такие пакеты, а итоговый балл и статус могут передаваться в журнал оценок.</w:t>
      </w: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9.1. </w:t>
      </w:r>
      <w:proofErr w:type="spellStart"/>
      <w:r>
        <w:rPr>
          <w:rFonts w:ascii="PT Astra Serif" w:hAnsi="PT Astra Serif" w:cs="PT Astra Serif"/>
        </w:rPr>
        <w:t>Передаваемые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данные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cmi.core.score.raw</w:t>
      </w:r>
      <w:proofErr w:type="spellEnd"/>
      <w:r>
        <w:rPr>
          <w:rFonts w:ascii="PT Astra Serif" w:hAnsi="PT Astra Serif" w:cs="PT Astra Serif"/>
        </w:rPr>
        <w:t xml:space="preserve"> — </w:t>
      </w:r>
      <w:proofErr w:type="spellStart"/>
      <w:r>
        <w:rPr>
          <w:rFonts w:ascii="PT Astra Serif" w:hAnsi="PT Astra Serif" w:cs="PT Astra Serif"/>
        </w:rPr>
        <w:t>итог</w:t>
      </w:r>
      <w:proofErr w:type="spellEnd"/>
      <w:r>
        <w:rPr>
          <w:rFonts w:ascii="PT Astra Serif" w:hAnsi="PT Astra Serif" w:cs="PT Astra Serif"/>
        </w:rPr>
        <w:t xml:space="preserve"> 0–100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cmi.core.lesson_status</w:t>
      </w:r>
      <w:proofErr w:type="spellEnd"/>
      <w:r>
        <w:rPr>
          <w:rFonts w:ascii="PT Astra Serif" w:hAnsi="PT Astra Serif" w:cs="PT Astra Serif"/>
        </w:rPr>
        <w:t xml:space="preserve"> — completed/passed/failed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>
        <w:rPr>
          <w:rFonts w:ascii="PT Astra Serif" w:hAnsi="PT Astra Serif" w:cs="PT Astra Serif"/>
        </w:rPr>
        <w:t>cmi</w:t>
      </w:r>
      <w:r w:rsidRPr="00DD1829">
        <w:rPr>
          <w:rFonts w:ascii="PT Astra Serif" w:hAnsi="PT Astra Serif" w:cs="PT Astra Serif"/>
          <w:lang w:val="ru-RU"/>
        </w:rPr>
        <w:t>.</w:t>
      </w:r>
      <w:r>
        <w:rPr>
          <w:rFonts w:ascii="PT Astra Serif" w:hAnsi="PT Astra Serif" w:cs="PT Astra Serif"/>
        </w:rPr>
        <w:t>suspend</w:t>
      </w:r>
      <w:r w:rsidRPr="00DD1829">
        <w:rPr>
          <w:rFonts w:ascii="PT Astra Serif" w:hAnsi="PT Astra Serif" w:cs="PT Astra Serif"/>
          <w:lang w:val="ru-RU"/>
        </w:rPr>
        <w:t>_</w:t>
      </w:r>
      <w:r>
        <w:rPr>
          <w:rFonts w:ascii="PT Astra Serif" w:hAnsi="PT Astra Serif" w:cs="PT Astra Serif"/>
        </w:rPr>
        <w:t>data</w:t>
      </w:r>
      <w:r w:rsidRPr="00DD1829">
        <w:rPr>
          <w:rFonts w:ascii="PT Astra Serif" w:hAnsi="PT Astra Serif" w:cs="PT Astra Serif"/>
          <w:lang w:val="ru-RU"/>
        </w:rPr>
        <w:t xml:space="preserve"> — компактное состояние узла, открытых материалов, попыток, помощи и компетенций</w:t>
      </w: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9.2. </w:t>
      </w:r>
      <w:proofErr w:type="spellStart"/>
      <w:r>
        <w:rPr>
          <w:rFonts w:ascii="PT Astra Serif" w:hAnsi="PT Astra Serif" w:cs="PT Astra Serif"/>
        </w:rPr>
        <w:t>Доступность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Субтитры</w:t>
      </w:r>
      <w:proofErr w:type="spellEnd"/>
      <w:r>
        <w:rPr>
          <w:rFonts w:ascii="PT Astra Serif" w:hAnsi="PT Astra Serif" w:cs="PT Astra Serif"/>
        </w:rPr>
        <w:t xml:space="preserve"> и </w:t>
      </w:r>
      <w:proofErr w:type="spellStart"/>
      <w:r>
        <w:rPr>
          <w:rFonts w:ascii="PT Astra Serif" w:hAnsi="PT Astra Serif" w:cs="PT Astra Serif"/>
        </w:rPr>
        <w:t>текстовая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расшифровка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видео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Управление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клавиатурой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Контрастный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режим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Отсутствие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исключительно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цветового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кодирования</w:t>
      </w:r>
      <w:proofErr w:type="spellEnd"/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Альтернативный текст для изображений и схем</w:t>
      </w:r>
    </w:p>
    <w:p w:rsidR="00AD7902" w:rsidRDefault="00DD1829">
      <w:pPr>
        <w:pStyle w:val="2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9.3. </w:t>
      </w:r>
      <w:proofErr w:type="spellStart"/>
      <w:r>
        <w:rPr>
          <w:rFonts w:ascii="PT Astra Serif" w:hAnsi="PT Astra Serif" w:cs="PT Astra Serif"/>
        </w:rPr>
        <w:t>Данные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для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преподавателя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Итоговый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балл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Процент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каждой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компетенции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Число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неверных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ответов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Количество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обращений</w:t>
      </w:r>
      <w:proofErr w:type="spellEnd"/>
      <w:r>
        <w:rPr>
          <w:rFonts w:ascii="PT Astra Serif" w:hAnsi="PT Astra Serif" w:cs="PT Astra Serif"/>
        </w:rPr>
        <w:t xml:space="preserve"> к </w:t>
      </w:r>
      <w:proofErr w:type="spellStart"/>
      <w:r>
        <w:rPr>
          <w:rFonts w:ascii="PT Astra Serif" w:hAnsi="PT Astra Serif" w:cs="PT Astra Serif"/>
        </w:rPr>
        <w:t>начальнику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Перечень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критических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ошибок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Время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по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каждому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модулю</w:t>
      </w:r>
      <w:proofErr w:type="spellEnd"/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Неоткрытые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обязательные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материалы</w:t>
      </w:r>
      <w:proofErr w:type="spellEnd"/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proofErr w:type="spellStart"/>
      <w:r w:rsidRPr="00DD1829">
        <w:rPr>
          <w:rFonts w:ascii="PT Astra Serif" w:hAnsi="PT Astra Serif" w:cs="PT Astra Serif"/>
          <w:lang w:val="ru-RU"/>
        </w:rPr>
        <w:t>Автосохранение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 после каждого правильного узла и после открытия материала.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>Предупреждение на 75-й минуте. По истечении 90 минут игра не закрывается автоматически, если локальная политика аттестации не требует жесткого лимита.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Все нормативные ссылки хранятся в отдельном справочнике с датой актуальности, чтобы обновлять их без изменения логики игры.</w:t>
      </w:r>
    </w:p>
    <w:p w:rsidR="00AD7902" w:rsidRDefault="00DD1829">
      <w:pPr>
        <w:pStyle w:val="1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10. </w:t>
      </w:r>
      <w:proofErr w:type="spellStart"/>
      <w:r>
        <w:rPr>
          <w:rFonts w:ascii="PT Astra Serif" w:hAnsi="PT Astra Serif" w:cs="PT Astra Serif"/>
        </w:rPr>
        <w:t>Нормативная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основа</w:t>
      </w:r>
      <w:proofErr w:type="spellEnd"/>
      <w:r>
        <w:rPr>
          <w:rFonts w:ascii="PT Astra Serif" w:hAnsi="PT Astra Serif" w:cs="PT Astra Serif"/>
        </w:rPr>
        <w:t xml:space="preserve"> и </w:t>
      </w:r>
      <w:proofErr w:type="spellStart"/>
      <w:r>
        <w:rPr>
          <w:rFonts w:ascii="PT Astra Serif" w:hAnsi="PT Astra Serif" w:cs="PT Astra Serif"/>
        </w:rPr>
        <w:t>контроль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актуальности</w:t>
      </w:r>
      <w:proofErr w:type="spellEnd"/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Конституция Российской Федерации: ст. 25 и 51.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Уголовный кодекс Российской Федерации от 13.06.1996 № 63-ФЗ, редакция от 10.06.2026: ст. 25–26, 109, 119, 139, 222 и связанные нормы.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Уголовно-процессуальный кодекс Российской Федерации от 18.12.2001 № 174-ФЗ, редакция от 10.06.2026, действующая с 21.06.2026.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Федеральный закон от 07.02.2011 № 3-ФЗ «О полиции».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Федеральный закон от 31.05.2001 № 73-ФЗ «О государственной судебно-экспертной деятельности в Российской Федерации».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Приказ МВД России от 29.08.2014 № 736 о порядке приема, регистрации и разрешения заявлений и сообщений в территориальных органах МВД России.</w:t>
      </w:r>
    </w:p>
    <w:p w:rsidR="00FE6F9C" w:rsidRPr="00FE6F9C" w:rsidRDefault="00FE6F9C">
      <w:pPr>
        <w:pStyle w:val="a0"/>
        <w:spacing w:after="40"/>
        <w:rPr>
          <w:rFonts w:ascii="PT Astra Serif" w:hAnsi="PT Astra Serif" w:cs="PT Astra Serif"/>
          <w:lang w:val="ru-RU"/>
        </w:rPr>
      </w:pPr>
      <w:r>
        <w:rPr>
          <w:shd w:val="clear" w:color="auto" w:fill="FFFFFF"/>
          <w:lang w:val="ru-RU"/>
        </w:rPr>
        <w:t>П</w:t>
      </w:r>
      <w:r w:rsidRPr="00FE6F9C">
        <w:rPr>
          <w:shd w:val="clear" w:color="auto" w:fill="FFFFFF"/>
          <w:lang w:val="ru-RU"/>
        </w:rPr>
        <w:t>риказ Генеральной прокуратуры РФ, МВД РФ, МЧС РФ, Минюста РФ, ФСБ РФ, Министерства экономического развития и торговли РФ и Федеральной службы РФ по контролю за оборотом наркотиков от 29 декабря 2005</w:t>
      </w:r>
      <w:r w:rsidRPr="00FE6F9C">
        <w:rPr>
          <w:shd w:val="clear" w:color="auto" w:fill="FFFFFF"/>
        </w:rPr>
        <w:t> </w:t>
      </w:r>
      <w:r w:rsidRPr="00FE6F9C">
        <w:rPr>
          <w:shd w:val="clear" w:color="auto" w:fill="FFFFFF"/>
          <w:lang w:val="ru-RU"/>
        </w:rPr>
        <w:t xml:space="preserve">г. </w:t>
      </w:r>
      <w:r w:rsidRPr="00FE6F9C">
        <w:rPr>
          <w:shd w:val="clear" w:color="auto" w:fill="FFFFFF"/>
        </w:rPr>
        <w:t>N </w:t>
      </w:r>
      <w:r>
        <w:rPr>
          <w:shd w:val="clear" w:color="auto" w:fill="FFFFFF"/>
          <w:lang w:val="ru-RU"/>
        </w:rPr>
        <w:t>39/1070/1021/253/780/353/399 «</w:t>
      </w:r>
      <w:r w:rsidRPr="00FE6F9C">
        <w:rPr>
          <w:shd w:val="clear" w:color="auto" w:fill="FFFFFF"/>
          <w:lang w:val="ru-RU"/>
        </w:rPr>
        <w:t>О едином учете преступлений</w:t>
      </w:r>
      <w:r>
        <w:rPr>
          <w:shd w:val="clear" w:color="auto" w:fill="FFFFFF"/>
          <w:lang w:val="ru-RU"/>
        </w:rPr>
        <w:t>»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Приказ </w:t>
      </w:r>
      <w:proofErr w:type="spellStart"/>
      <w:r w:rsidRPr="00DD1829">
        <w:rPr>
          <w:rFonts w:ascii="PT Astra Serif" w:hAnsi="PT Astra Serif" w:cs="PT Astra Serif"/>
          <w:lang w:val="ru-RU"/>
        </w:rPr>
        <w:t>Минобрнауки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 России от 31.08.2020 № 1138, утвердивший ФГОС ВО по специальности 40.05.01.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Документация </w:t>
      </w:r>
      <w:r>
        <w:rPr>
          <w:rFonts w:ascii="PT Astra Serif" w:hAnsi="PT Astra Serif" w:cs="PT Astra Serif"/>
        </w:rPr>
        <w:t>Moodle</w:t>
      </w:r>
      <w:r w:rsidRPr="00DD1829">
        <w:rPr>
          <w:rFonts w:ascii="PT Astra Serif" w:hAnsi="PT Astra Serif" w:cs="PT Astra Serif"/>
          <w:lang w:val="ru-RU"/>
        </w:rPr>
        <w:t xml:space="preserve"> по модулю </w:t>
      </w:r>
      <w:r>
        <w:rPr>
          <w:rFonts w:ascii="PT Astra Serif" w:hAnsi="PT Astra Serif" w:cs="PT Astra Serif"/>
        </w:rPr>
        <w:t>SCORM</w:t>
      </w:r>
      <w:r w:rsidRPr="00DD1829">
        <w:rPr>
          <w:rFonts w:ascii="PT Astra Serif" w:hAnsi="PT Astra Serif" w:cs="PT Astra Serif"/>
          <w:lang w:val="ru-RU"/>
        </w:rPr>
        <w:t xml:space="preserve"> и настройкам передачи итоговой оценки и статуса.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AD7902" w:rsidRPr="00531214">
        <w:trPr>
          <w:jc w:val="center"/>
        </w:trPr>
        <w:tc>
          <w:tcPr>
            <w:tcW w:w="997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AD7902" w:rsidRPr="00DD1829" w:rsidRDefault="00DD1829" w:rsidP="00FE6F9C">
            <w:pPr>
              <w:rPr>
                <w:rFonts w:ascii="PT Astra Serif" w:hAnsi="PT Astra Serif" w:cs="PT Astra Serif"/>
                <w:lang w:val="ru-RU"/>
              </w:rPr>
            </w:pP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t>Перед публикацией</w:t>
            </w:r>
            <w:r w:rsidRPr="00DD1829">
              <w:rPr>
                <w:rFonts w:ascii="PT Astra Serif" w:hAnsi="PT Astra Serif" w:cs="PT Astra Serif"/>
                <w:b/>
                <w:color w:val="1F4E79"/>
                <w:sz w:val="21"/>
                <w:lang w:val="ru-RU"/>
              </w:rPr>
              <w:br/>
            </w:r>
            <w:r w:rsidRPr="00DD1829">
              <w:rPr>
                <w:rFonts w:ascii="PT Astra Serif" w:hAnsi="PT Astra Serif" w:cs="PT Astra Serif"/>
                <w:sz w:val="19"/>
                <w:lang w:val="ru-RU"/>
              </w:rPr>
              <w:t xml:space="preserve">Юридическая комиссия должна повторно проверить: действующие редакции статей; </w:t>
            </w:r>
            <w:proofErr w:type="spellStart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>подследственность</w:t>
            </w:r>
            <w:proofErr w:type="spellEnd"/>
            <w:r w:rsidRPr="00DD1829">
              <w:rPr>
                <w:rFonts w:ascii="PT Astra Serif" w:hAnsi="PT Astra Serif" w:cs="PT Astra Serif"/>
                <w:sz w:val="19"/>
                <w:lang w:val="ru-RU"/>
              </w:rPr>
              <w:t>; квалификацию совокупности деяний; формулировки вопросов экспертам; сроки уведомлений; локальные индикаторы компетенций образовательной программы.</w:t>
            </w:r>
          </w:p>
        </w:tc>
      </w:tr>
    </w:tbl>
    <w:p w:rsidR="00AD7902" w:rsidRPr="00DD1829" w:rsidRDefault="00AD7902">
      <w:pPr>
        <w:spacing w:after="0"/>
        <w:rPr>
          <w:rFonts w:ascii="PT Astra Serif" w:hAnsi="PT Astra Serif" w:cs="PT Astra Serif"/>
          <w:lang w:val="ru-RU"/>
        </w:rPr>
      </w:pPr>
    </w:p>
    <w:p w:rsidR="00AD7902" w:rsidRPr="00DD1829" w:rsidRDefault="00DD1829">
      <w:pPr>
        <w:pStyle w:val="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Приложение А. Структура данных для программистов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Полная структура передается в отдельном файле </w:t>
      </w:r>
      <w:r>
        <w:rPr>
          <w:rFonts w:ascii="PT Astra Serif" w:hAnsi="PT Astra Serif" w:cs="PT Astra Serif"/>
        </w:rPr>
        <w:t>investigator</w:t>
      </w:r>
      <w:r w:rsidRPr="00DD1829">
        <w:rPr>
          <w:rFonts w:ascii="PT Astra Serif" w:hAnsi="PT Astra Serif" w:cs="PT Astra Serif"/>
          <w:lang w:val="ru-RU"/>
        </w:rPr>
        <w:t>_</w:t>
      </w:r>
      <w:r>
        <w:rPr>
          <w:rFonts w:ascii="PT Astra Serif" w:hAnsi="PT Astra Serif" w:cs="PT Astra Serif"/>
        </w:rPr>
        <w:t>game</w:t>
      </w:r>
      <w:r w:rsidRPr="00DD1829">
        <w:rPr>
          <w:rFonts w:ascii="PT Astra Serif" w:hAnsi="PT Astra Serif" w:cs="PT Astra Serif"/>
          <w:lang w:val="ru-RU"/>
        </w:rPr>
        <w:t>_</w:t>
      </w:r>
      <w:r>
        <w:rPr>
          <w:rFonts w:ascii="PT Astra Serif" w:hAnsi="PT Astra Serif" w:cs="PT Astra Serif"/>
        </w:rPr>
        <w:t>scheme</w:t>
      </w:r>
      <w:r w:rsidRPr="00DD1829">
        <w:rPr>
          <w:rFonts w:ascii="PT Astra Serif" w:hAnsi="PT Astra Serif" w:cs="PT Astra Serif"/>
          <w:lang w:val="ru-RU"/>
        </w:rPr>
        <w:t>_40.05.01.</w:t>
      </w:r>
      <w:proofErr w:type="spellStart"/>
      <w:r>
        <w:rPr>
          <w:rFonts w:ascii="PT Astra Serif" w:hAnsi="PT Astra Serif" w:cs="PT Astra Serif"/>
        </w:rPr>
        <w:t>json</w:t>
      </w:r>
      <w:proofErr w:type="spellEnd"/>
      <w:r w:rsidRPr="00DD1829">
        <w:rPr>
          <w:rFonts w:ascii="PT Astra Serif" w:hAnsi="PT Astra Serif" w:cs="PT Astra Serif"/>
          <w:lang w:val="ru-RU"/>
        </w:rPr>
        <w:t>.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Ключевые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сущности</w:t>
      </w:r>
      <w:proofErr w:type="spellEnd"/>
      <w:r>
        <w:rPr>
          <w:rFonts w:ascii="PT Astra Serif" w:hAnsi="PT Astra Serif" w:cs="PT Astra Serif"/>
        </w:rPr>
        <w:t xml:space="preserve">: metadata, story, competencies, scoring, </w:t>
      </w:r>
      <w:proofErr w:type="spellStart"/>
      <w:r>
        <w:rPr>
          <w:rFonts w:ascii="PT Astra Serif" w:hAnsi="PT Astra Serif" w:cs="PT Astra Serif"/>
        </w:rPr>
        <w:t>video_storyboard</w:t>
      </w:r>
      <w:proofErr w:type="spellEnd"/>
      <w:r>
        <w:rPr>
          <w:rFonts w:ascii="PT Astra Serif" w:hAnsi="PT Astra Serif" w:cs="PT Astra Serif"/>
        </w:rPr>
        <w:t xml:space="preserve">, materials, nodes, </w:t>
      </w:r>
      <w:proofErr w:type="spellStart"/>
      <w:r>
        <w:rPr>
          <w:rFonts w:ascii="PT Astra Serif" w:hAnsi="PT Astra Serif" w:cs="PT Astra Serif"/>
        </w:rPr>
        <w:t>moodle</w:t>
      </w:r>
      <w:proofErr w:type="spellEnd"/>
      <w:r>
        <w:rPr>
          <w:rFonts w:ascii="PT Astra Serif" w:hAnsi="PT Astra Serif" w:cs="PT Astra Serif"/>
        </w:rPr>
        <w:t>.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Каждый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узел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содержит</w:t>
      </w:r>
      <w:proofErr w:type="spellEnd"/>
      <w:r>
        <w:rPr>
          <w:rFonts w:ascii="PT Astra Serif" w:hAnsi="PT Astra Serif" w:cs="PT Astra Serif"/>
        </w:rPr>
        <w:t xml:space="preserve">: id, title, stage, minutes, interaction, prompt, </w:t>
      </w:r>
      <w:proofErr w:type="spellStart"/>
      <w:r>
        <w:rPr>
          <w:rFonts w:ascii="PT Astra Serif" w:hAnsi="PT Astra Serif" w:cs="PT Astra Serif"/>
        </w:rPr>
        <w:t>legal_basis</w:t>
      </w:r>
      <w:proofErr w:type="spellEnd"/>
      <w:r>
        <w:rPr>
          <w:rFonts w:ascii="PT Astra Serif" w:hAnsi="PT Astra Serif" w:cs="PT Astra Serif"/>
        </w:rPr>
        <w:t>, competencies, help, options, unlocks, next.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proofErr w:type="spellStart"/>
      <w:r>
        <w:rPr>
          <w:rFonts w:ascii="PT Astra Serif" w:hAnsi="PT Astra Serif" w:cs="PT Astra Serif"/>
        </w:rPr>
        <w:t>Каждый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вариант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содержит</w:t>
      </w:r>
      <w:proofErr w:type="spellEnd"/>
      <w:r>
        <w:rPr>
          <w:rFonts w:ascii="PT Astra Serif" w:hAnsi="PT Astra Serif" w:cs="PT Astra Serif"/>
        </w:rPr>
        <w:t xml:space="preserve">: id, text, correct, feedback, </w:t>
      </w:r>
      <w:proofErr w:type="spellStart"/>
      <w:r>
        <w:rPr>
          <w:rFonts w:ascii="PT Astra Serif" w:hAnsi="PT Astra Serif" w:cs="PT Astra Serif"/>
        </w:rPr>
        <w:t>critical_error</w:t>
      </w:r>
      <w:proofErr w:type="spellEnd"/>
      <w:r>
        <w:rPr>
          <w:rFonts w:ascii="PT Astra Serif" w:hAnsi="PT Astra Serif" w:cs="PT Astra Serif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8"/>
      </w:tblGrid>
      <w:tr w:rsidR="00AD7902">
        <w:trPr>
          <w:jc w:val="center"/>
        </w:trPr>
        <w:tc>
          <w:tcPr>
            <w:tcW w:w="8958" w:type="dxa"/>
            <w:shd w:val="clear" w:color="auto" w:fill="F2F2F2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AD7902" w:rsidRDefault="00DD1829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eastAsia="Liberation Mono" w:hAnsi="PT Astra Serif" w:cs="PT Astra Serif"/>
                <w:sz w:val="17"/>
              </w:rPr>
              <w:t>{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"id": "D-01",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"interaction": "</w:t>
            </w:r>
            <w:proofErr w:type="spellStart"/>
            <w:r>
              <w:rPr>
                <w:rFonts w:ascii="PT Astra Serif" w:eastAsia="Liberation Mono" w:hAnsi="PT Astra Serif" w:cs="PT Astra Serif"/>
                <w:sz w:val="17"/>
              </w:rPr>
              <w:t>single_choice</w:t>
            </w:r>
            <w:proofErr w:type="spellEnd"/>
            <w:r>
              <w:rPr>
                <w:rFonts w:ascii="PT Astra Serif" w:eastAsia="Liberation Mono" w:hAnsi="PT Astra Serif" w:cs="PT Astra Serif"/>
                <w:sz w:val="17"/>
              </w:rPr>
              <w:t>",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"competencies": {"УК-1": 2, "ОПК-6": 2, "ОПК-7": 3},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"help": "</w:t>
            </w:r>
            <w:proofErr w:type="spellStart"/>
            <w:r>
              <w:rPr>
                <w:rFonts w:ascii="PT Astra Serif" w:eastAsia="Liberation Mono" w:hAnsi="PT Astra Serif" w:cs="PT Astra Serif"/>
                <w:sz w:val="17"/>
              </w:rPr>
              <w:t>Направляющая</w:t>
            </w:r>
            <w:proofErr w:type="spellEnd"/>
            <w:r>
              <w:rPr>
                <w:rFonts w:ascii="PT Astra Serif" w:eastAsia="Liberation Mono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eastAsia="Liberation Mono" w:hAnsi="PT Astra Serif" w:cs="PT Astra Serif"/>
                <w:sz w:val="17"/>
              </w:rPr>
              <w:t>подсказка</w:t>
            </w:r>
            <w:proofErr w:type="spellEnd"/>
            <w:r>
              <w:rPr>
                <w:rFonts w:ascii="PT Astra Serif" w:eastAsia="Liberation Mono" w:hAnsi="PT Astra Serif" w:cs="PT Astra Serif"/>
                <w:sz w:val="17"/>
              </w:rPr>
              <w:t xml:space="preserve"> </w:t>
            </w:r>
            <w:proofErr w:type="spellStart"/>
            <w:r>
              <w:rPr>
                <w:rFonts w:ascii="PT Astra Serif" w:eastAsia="Liberation Mono" w:hAnsi="PT Astra Serif" w:cs="PT Astra Serif"/>
                <w:sz w:val="17"/>
              </w:rPr>
              <w:t>начальника</w:t>
            </w:r>
            <w:proofErr w:type="spellEnd"/>
            <w:r>
              <w:rPr>
                <w:rFonts w:ascii="PT Astra Serif" w:eastAsia="Liberation Mono" w:hAnsi="PT Astra Serif" w:cs="PT Astra Serif"/>
                <w:sz w:val="17"/>
              </w:rPr>
              <w:t>",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"options": [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  {"id": "D01-A", "correct": true, "</w:t>
            </w:r>
            <w:proofErr w:type="spellStart"/>
            <w:r>
              <w:rPr>
                <w:rFonts w:ascii="PT Astra Serif" w:eastAsia="Liberation Mono" w:hAnsi="PT Astra Serif" w:cs="PT Astra Serif"/>
                <w:sz w:val="17"/>
              </w:rPr>
              <w:t>critical_error</w:t>
            </w:r>
            <w:proofErr w:type="spellEnd"/>
            <w:r>
              <w:rPr>
                <w:rFonts w:ascii="PT Astra Serif" w:eastAsia="Liberation Mono" w:hAnsi="PT Astra Serif" w:cs="PT Astra Serif"/>
                <w:sz w:val="17"/>
              </w:rPr>
              <w:t>": false},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  {"id": "D01-B", "correct": false, "</w:t>
            </w:r>
            <w:proofErr w:type="spellStart"/>
            <w:r>
              <w:rPr>
                <w:rFonts w:ascii="PT Astra Serif" w:eastAsia="Liberation Mono" w:hAnsi="PT Astra Serif" w:cs="PT Astra Serif"/>
                <w:sz w:val="17"/>
              </w:rPr>
              <w:t>critical_error</w:t>
            </w:r>
            <w:proofErr w:type="spellEnd"/>
            <w:r>
              <w:rPr>
                <w:rFonts w:ascii="PT Astra Serif" w:eastAsia="Liberation Mono" w:hAnsi="PT Astra Serif" w:cs="PT Astra Serif"/>
                <w:sz w:val="17"/>
              </w:rPr>
              <w:t>": true}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],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"unlocks": ["M-01"],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 xml:space="preserve">  "next": "D-02"</w:t>
            </w:r>
            <w:r>
              <w:rPr>
                <w:rFonts w:ascii="PT Astra Serif" w:eastAsia="Liberation Mono" w:hAnsi="PT Astra Serif" w:cs="PT Astra Serif"/>
                <w:sz w:val="17"/>
              </w:rPr>
              <w:br/>
              <w:t>}</w:t>
            </w:r>
          </w:p>
        </w:tc>
      </w:tr>
    </w:tbl>
    <w:p w:rsidR="00FE6F9C" w:rsidRPr="00531214" w:rsidRDefault="00FE6F9C">
      <w:pPr>
        <w:pStyle w:val="1"/>
        <w:rPr>
          <w:rFonts w:ascii="PT Astra Serif" w:hAnsi="PT Astra Serif" w:cs="PT Astra Serif"/>
        </w:rPr>
      </w:pPr>
      <w:r w:rsidRPr="00531214">
        <w:rPr>
          <w:rFonts w:ascii="PT Astra Serif" w:hAnsi="PT Astra Serif" w:cs="PT Astra Serif"/>
        </w:rPr>
        <w:br w:type="page"/>
      </w:r>
    </w:p>
    <w:p w:rsidR="00AD7902" w:rsidRPr="00DD1829" w:rsidRDefault="00DD1829">
      <w:pPr>
        <w:pStyle w:val="1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lastRenderedPageBreak/>
        <w:t>Приложение Б. Контрольный перечень обязательных материалов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☐ Протокол осмотра места происшествия (</w:t>
      </w:r>
      <w:r>
        <w:rPr>
          <w:rFonts w:ascii="PT Astra Serif" w:hAnsi="PT Astra Serif" w:cs="PT Astra Serif"/>
        </w:rPr>
        <w:t>M</w:t>
      </w:r>
      <w:r w:rsidRPr="00DD1829">
        <w:rPr>
          <w:rFonts w:ascii="PT Astra Serif" w:hAnsi="PT Astra Serif" w:cs="PT Astra Serif"/>
          <w:lang w:val="ru-RU"/>
        </w:rPr>
        <w:t>-02)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☐ </w:t>
      </w:r>
      <w:proofErr w:type="spellStart"/>
      <w:r>
        <w:rPr>
          <w:rFonts w:ascii="PT Astra Serif" w:hAnsi="PT Astra Serif" w:cs="PT Astra Serif"/>
        </w:rPr>
        <w:t>Объяснение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свидетеля</w:t>
      </w:r>
      <w:proofErr w:type="spellEnd"/>
      <w:r>
        <w:rPr>
          <w:rFonts w:ascii="PT Astra Serif" w:hAnsi="PT Astra Serif" w:cs="PT Astra Serif"/>
        </w:rPr>
        <w:t xml:space="preserve"> 1 (M-03)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☐ </w:t>
      </w:r>
      <w:proofErr w:type="spellStart"/>
      <w:r>
        <w:rPr>
          <w:rFonts w:ascii="PT Astra Serif" w:hAnsi="PT Astra Serif" w:cs="PT Astra Serif"/>
        </w:rPr>
        <w:t>Объяснение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свидетеля</w:t>
      </w:r>
      <w:proofErr w:type="spellEnd"/>
      <w:r>
        <w:rPr>
          <w:rFonts w:ascii="PT Astra Serif" w:hAnsi="PT Astra Serif" w:cs="PT Astra Serif"/>
        </w:rPr>
        <w:t xml:space="preserve"> 2 (M-04)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☐ Постановление о возбуждении уголовного дела (</w:t>
      </w:r>
      <w:r>
        <w:rPr>
          <w:rFonts w:ascii="PT Astra Serif" w:hAnsi="PT Astra Serif" w:cs="PT Astra Serif"/>
        </w:rPr>
        <w:t>M</w:t>
      </w:r>
      <w:r w:rsidRPr="00DD1829">
        <w:rPr>
          <w:rFonts w:ascii="PT Astra Serif" w:hAnsi="PT Astra Serif" w:cs="PT Astra Serif"/>
          <w:lang w:val="ru-RU"/>
        </w:rPr>
        <w:t>-05)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☐ </w:t>
      </w:r>
      <w:proofErr w:type="spellStart"/>
      <w:r>
        <w:rPr>
          <w:rFonts w:ascii="PT Astra Serif" w:hAnsi="PT Astra Serif" w:cs="PT Astra Serif"/>
        </w:rPr>
        <w:t>Протокол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допроса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свидетеля</w:t>
      </w:r>
      <w:proofErr w:type="spellEnd"/>
      <w:r>
        <w:rPr>
          <w:rFonts w:ascii="PT Astra Serif" w:hAnsi="PT Astra Serif" w:cs="PT Astra Serif"/>
        </w:rPr>
        <w:t xml:space="preserve"> 1 (M-06)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☐ </w:t>
      </w:r>
      <w:proofErr w:type="spellStart"/>
      <w:r>
        <w:rPr>
          <w:rFonts w:ascii="PT Astra Serif" w:hAnsi="PT Astra Serif" w:cs="PT Astra Serif"/>
        </w:rPr>
        <w:t>Протокол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допроса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свидетеля</w:t>
      </w:r>
      <w:proofErr w:type="spellEnd"/>
      <w:r>
        <w:rPr>
          <w:rFonts w:ascii="PT Astra Serif" w:hAnsi="PT Astra Serif" w:cs="PT Astra Serif"/>
        </w:rPr>
        <w:t xml:space="preserve"> 2 (M-07)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☐ </w:t>
      </w:r>
      <w:proofErr w:type="spellStart"/>
      <w:r>
        <w:rPr>
          <w:rFonts w:ascii="PT Astra Serif" w:hAnsi="PT Astra Serif" w:cs="PT Astra Serif"/>
        </w:rPr>
        <w:t>Отпечаток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следа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обуви</w:t>
      </w:r>
      <w:proofErr w:type="spellEnd"/>
      <w:r>
        <w:rPr>
          <w:rFonts w:ascii="PT Astra Serif" w:hAnsi="PT Astra Serif" w:cs="PT Astra Serif"/>
        </w:rPr>
        <w:t xml:space="preserve"> (M-08)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☐ Отпечаток следов пальцев рук (</w:t>
      </w:r>
      <w:r>
        <w:rPr>
          <w:rFonts w:ascii="PT Astra Serif" w:hAnsi="PT Astra Serif" w:cs="PT Astra Serif"/>
        </w:rPr>
        <w:t>M</w:t>
      </w:r>
      <w:r w:rsidRPr="00DD1829">
        <w:rPr>
          <w:rFonts w:ascii="PT Astra Serif" w:hAnsi="PT Astra Serif" w:cs="PT Astra Serif"/>
          <w:lang w:val="ru-RU"/>
        </w:rPr>
        <w:t>-09)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>☐</w:t>
      </w:r>
      <w:r w:rsidR="00FE6F9C">
        <w:rPr>
          <w:rFonts w:ascii="PT Astra Serif" w:hAnsi="PT Astra Serif" w:cs="PT Astra Serif"/>
        </w:rPr>
        <w:t xml:space="preserve"> </w:t>
      </w:r>
      <w:proofErr w:type="spellStart"/>
      <w:r w:rsidR="00FE6F9C">
        <w:rPr>
          <w:rFonts w:ascii="PT Astra Serif" w:hAnsi="PT Astra Serif" w:cs="PT Astra Serif"/>
        </w:rPr>
        <w:t>Денежные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купюр</w:t>
      </w:r>
      <w:proofErr w:type="spellEnd"/>
      <w:r w:rsidR="00FE6F9C">
        <w:rPr>
          <w:rFonts w:ascii="PT Astra Serif" w:hAnsi="PT Astra Serif" w:cs="PT Astra Serif"/>
          <w:lang w:val="ru-RU"/>
        </w:rPr>
        <w:t>ы</w:t>
      </w:r>
      <w:r>
        <w:rPr>
          <w:rFonts w:ascii="PT Astra Serif" w:hAnsi="PT Astra Serif" w:cs="PT Astra Serif"/>
        </w:rPr>
        <w:t xml:space="preserve"> (M-10)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 xml:space="preserve">☐ Заключение </w:t>
      </w:r>
      <w:proofErr w:type="spellStart"/>
      <w:r w:rsidRPr="00DD1829">
        <w:rPr>
          <w:rFonts w:ascii="PT Astra Serif" w:hAnsi="PT Astra Serif" w:cs="PT Astra Serif"/>
          <w:lang w:val="ru-RU"/>
        </w:rPr>
        <w:t>трасологической</w:t>
      </w:r>
      <w:proofErr w:type="spellEnd"/>
      <w:r w:rsidRPr="00DD1829">
        <w:rPr>
          <w:rFonts w:ascii="PT Astra Serif" w:hAnsi="PT Astra Serif" w:cs="PT Astra Serif"/>
          <w:lang w:val="ru-RU"/>
        </w:rPr>
        <w:t xml:space="preserve"> экспертизы следа обуви (</w:t>
      </w:r>
      <w:r>
        <w:rPr>
          <w:rFonts w:ascii="PT Astra Serif" w:hAnsi="PT Astra Serif" w:cs="PT Astra Serif"/>
        </w:rPr>
        <w:t>M</w:t>
      </w:r>
      <w:r w:rsidRPr="00DD1829">
        <w:rPr>
          <w:rFonts w:ascii="PT Astra Serif" w:hAnsi="PT Astra Serif" w:cs="PT Astra Serif"/>
          <w:lang w:val="ru-RU"/>
        </w:rPr>
        <w:t>-11)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☐ </w:t>
      </w:r>
      <w:proofErr w:type="spellStart"/>
      <w:r>
        <w:rPr>
          <w:rFonts w:ascii="PT Astra Serif" w:hAnsi="PT Astra Serif" w:cs="PT Astra Serif"/>
        </w:rPr>
        <w:t>Заключение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дактилоскопической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экспертизы</w:t>
      </w:r>
      <w:proofErr w:type="spellEnd"/>
      <w:r>
        <w:rPr>
          <w:rFonts w:ascii="PT Astra Serif" w:hAnsi="PT Astra Serif" w:cs="PT Astra Serif"/>
        </w:rPr>
        <w:t xml:space="preserve"> (M-12)</w:t>
      </w:r>
    </w:p>
    <w:p w:rsidR="00AD7902" w:rsidRPr="00DD1829" w:rsidRDefault="00DD1829">
      <w:pPr>
        <w:pStyle w:val="a0"/>
        <w:spacing w:after="40"/>
        <w:rPr>
          <w:rFonts w:ascii="PT Astra Serif" w:hAnsi="PT Astra Serif" w:cs="PT Astra Serif"/>
          <w:lang w:val="ru-RU"/>
        </w:rPr>
      </w:pPr>
      <w:r w:rsidRPr="00DD1829">
        <w:rPr>
          <w:rFonts w:ascii="PT Astra Serif" w:hAnsi="PT Astra Serif" w:cs="PT Astra Serif"/>
          <w:lang w:val="ru-RU"/>
        </w:rPr>
        <w:t>☐ Заключение экспертизы денежной купюры (</w:t>
      </w:r>
      <w:r>
        <w:rPr>
          <w:rFonts w:ascii="PT Astra Serif" w:hAnsi="PT Astra Serif" w:cs="PT Astra Serif"/>
        </w:rPr>
        <w:t>M</w:t>
      </w:r>
      <w:r w:rsidRPr="00DD1829">
        <w:rPr>
          <w:rFonts w:ascii="PT Astra Serif" w:hAnsi="PT Astra Serif" w:cs="PT Astra Serif"/>
          <w:lang w:val="ru-RU"/>
        </w:rPr>
        <w:t>-13)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☐ </w:t>
      </w:r>
      <w:proofErr w:type="spellStart"/>
      <w:r>
        <w:rPr>
          <w:rFonts w:ascii="PT Astra Serif" w:hAnsi="PT Astra Serif" w:cs="PT Astra Serif"/>
        </w:rPr>
        <w:t>Протокол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задержания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подозреваемого</w:t>
      </w:r>
      <w:proofErr w:type="spellEnd"/>
      <w:r>
        <w:rPr>
          <w:rFonts w:ascii="PT Astra Serif" w:hAnsi="PT Astra Serif" w:cs="PT Astra Serif"/>
        </w:rPr>
        <w:t xml:space="preserve"> (M-16)</w:t>
      </w:r>
    </w:p>
    <w:p w:rsidR="00AD7902" w:rsidRDefault="00DD1829">
      <w:pPr>
        <w:pStyle w:val="a0"/>
        <w:spacing w:after="40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t xml:space="preserve">☐ </w:t>
      </w:r>
      <w:proofErr w:type="spellStart"/>
      <w:r>
        <w:rPr>
          <w:rFonts w:ascii="PT Astra Serif" w:hAnsi="PT Astra Serif" w:cs="PT Astra Serif"/>
        </w:rPr>
        <w:t>Протокол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допроса</w:t>
      </w:r>
      <w:proofErr w:type="spellEnd"/>
      <w:r>
        <w:rPr>
          <w:rFonts w:ascii="PT Astra Serif" w:hAnsi="PT Astra Serif" w:cs="PT Astra Serif"/>
        </w:rPr>
        <w:t xml:space="preserve"> </w:t>
      </w:r>
      <w:proofErr w:type="spellStart"/>
      <w:r>
        <w:rPr>
          <w:rFonts w:ascii="PT Astra Serif" w:hAnsi="PT Astra Serif" w:cs="PT Astra Serif"/>
        </w:rPr>
        <w:t>подозреваемого</w:t>
      </w:r>
      <w:proofErr w:type="spellEnd"/>
      <w:r>
        <w:rPr>
          <w:rFonts w:ascii="PT Astra Serif" w:hAnsi="PT Astra Serif" w:cs="PT Astra Serif"/>
        </w:rPr>
        <w:t xml:space="preserve"> (M-17)</w:t>
      </w:r>
    </w:p>
    <w:sectPr w:rsidR="00AD7902"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8E5" w:rsidRDefault="005838E5">
      <w:pPr>
        <w:spacing w:line="240" w:lineRule="auto"/>
      </w:pPr>
      <w:r>
        <w:separator/>
      </w:r>
    </w:p>
  </w:endnote>
  <w:endnote w:type="continuationSeparator" w:id="0">
    <w:p w:rsidR="005838E5" w:rsidRDefault="005838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iberation San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PT Astra Serif">
    <w:altName w:val="Cambria"/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Liberation Mono">
    <w:altName w:val="DamageLog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E80" w:rsidRDefault="00115E80">
    <w:pPr>
      <w:jc w:val="center"/>
    </w:pPr>
    <w:proofErr w:type="spellStart"/>
    <w:r>
      <w:rPr>
        <w:color w:val="6E6E6E"/>
        <w:sz w:val="16"/>
      </w:rPr>
      <w:t>Сценарная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схема</w:t>
    </w:r>
    <w:proofErr w:type="spellEnd"/>
    <w:r>
      <w:rPr>
        <w:color w:val="6E6E6E"/>
        <w:sz w:val="16"/>
      </w:rPr>
      <w:t xml:space="preserve"> «</w:t>
    </w:r>
    <w:proofErr w:type="spellStart"/>
    <w:r>
      <w:rPr>
        <w:color w:val="6E6E6E"/>
        <w:sz w:val="16"/>
      </w:rPr>
      <w:t>Последняя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комбинация</w:t>
    </w:r>
    <w:proofErr w:type="spellEnd"/>
    <w:proofErr w:type="gramStart"/>
    <w:r>
      <w:rPr>
        <w:color w:val="6E6E6E"/>
        <w:sz w:val="16"/>
      </w:rPr>
      <w:t>»  •</w:t>
    </w:r>
    <w:proofErr w:type="gramEnd"/>
    <w:r>
      <w:rPr>
        <w:color w:val="6E6E6E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 w:rsidR="00531214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E80" w:rsidRDefault="00115E80">
    <w:pPr>
      <w:jc w:val="center"/>
    </w:pPr>
    <w:proofErr w:type="spellStart"/>
    <w:r>
      <w:rPr>
        <w:color w:val="6E6E6E"/>
        <w:sz w:val="16"/>
      </w:rPr>
      <w:t>Сценарная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схема</w:t>
    </w:r>
    <w:proofErr w:type="spellEnd"/>
    <w:r>
      <w:rPr>
        <w:color w:val="6E6E6E"/>
        <w:sz w:val="16"/>
      </w:rPr>
      <w:t xml:space="preserve"> «</w:t>
    </w:r>
    <w:proofErr w:type="spellStart"/>
    <w:r>
      <w:rPr>
        <w:color w:val="6E6E6E"/>
        <w:sz w:val="16"/>
      </w:rPr>
      <w:t>Последняя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комбинация</w:t>
    </w:r>
    <w:proofErr w:type="spellEnd"/>
    <w:proofErr w:type="gramStart"/>
    <w:r>
      <w:rPr>
        <w:color w:val="6E6E6E"/>
        <w:sz w:val="16"/>
      </w:rPr>
      <w:t>»  •</w:t>
    </w:r>
    <w:proofErr w:type="gramEnd"/>
    <w:r>
      <w:rPr>
        <w:color w:val="6E6E6E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 w:rsidR="00531214"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E80" w:rsidRDefault="00115E80">
    <w:pPr>
      <w:jc w:val="center"/>
    </w:pPr>
    <w:proofErr w:type="spellStart"/>
    <w:r>
      <w:rPr>
        <w:color w:val="6E6E6E"/>
        <w:sz w:val="16"/>
      </w:rPr>
      <w:t>Сценарная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схема</w:t>
    </w:r>
    <w:proofErr w:type="spellEnd"/>
    <w:r>
      <w:rPr>
        <w:color w:val="6E6E6E"/>
        <w:sz w:val="16"/>
      </w:rPr>
      <w:t xml:space="preserve"> «</w:t>
    </w:r>
    <w:proofErr w:type="spellStart"/>
    <w:r>
      <w:rPr>
        <w:color w:val="6E6E6E"/>
        <w:sz w:val="16"/>
      </w:rPr>
      <w:t>Последняя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комбинация</w:t>
    </w:r>
    <w:proofErr w:type="spellEnd"/>
    <w:proofErr w:type="gramStart"/>
    <w:r>
      <w:rPr>
        <w:color w:val="6E6E6E"/>
        <w:sz w:val="16"/>
      </w:rPr>
      <w:t>»  •</w:t>
    </w:r>
    <w:proofErr w:type="gramEnd"/>
    <w:r>
      <w:rPr>
        <w:color w:val="6E6E6E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 w:rsidR="00531214">
      <w:rPr>
        <w:noProof/>
      </w:rPr>
      <w:t>8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E80" w:rsidRDefault="00115E80">
    <w:pPr>
      <w:jc w:val="center"/>
    </w:pPr>
    <w:proofErr w:type="spellStart"/>
    <w:r>
      <w:rPr>
        <w:color w:val="6E6E6E"/>
        <w:sz w:val="16"/>
      </w:rPr>
      <w:t>Сценарная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схема</w:t>
    </w:r>
    <w:proofErr w:type="spellEnd"/>
    <w:r>
      <w:rPr>
        <w:color w:val="6E6E6E"/>
        <w:sz w:val="16"/>
      </w:rPr>
      <w:t xml:space="preserve"> «</w:t>
    </w:r>
    <w:proofErr w:type="spellStart"/>
    <w:r>
      <w:rPr>
        <w:color w:val="6E6E6E"/>
        <w:sz w:val="16"/>
      </w:rPr>
      <w:t>Последняя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комбинация</w:t>
    </w:r>
    <w:proofErr w:type="spellEnd"/>
    <w:proofErr w:type="gramStart"/>
    <w:r>
      <w:rPr>
        <w:color w:val="6E6E6E"/>
        <w:sz w:val="16"/>
      </w:rPr>
      <w:t>»  •</w:t>
    </w:r>
    <w:proofErr w:type="gramEnd"/>
    <w:r>
      <w:rPr>
        <w:color w:val="6E6E6E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 w:rsidR="00531214">
      <w:rPr>
        <w:noProof/>
      </w:rPr>
      <w:t>10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E80" w:rsidRDefault="00115E80">
    <w:pPr>
      <w:jc w:val="center"/>
    </w:pPr>
    <w:proofErr w:type="spellStart"/>
    <w:r>
      <w:rPr>
        <w:color w:val="6E6E6E"/>
        <w:sz w:val="16"/>
      </w:rPr>
      <w:t>Сценарная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схема</w:t>
    </w:r>
    <w:proofErr w:type="spellEnd"/>
    <w:r>
      <w:rPr>
        <w:color w:val="6E6E6E"/>
        <w:sz w:val="16"/>
      </w:rPr>
      <w:t xml:space="preserve"> «</w:t>
    </w:r>
    <w:proofErr w:type="spellStart"/>
    <w:r>
      <w:rPr>
        <w:color w:val="6E6E6E"/>
        <w:sz w:val="16"/>
      </w:rPr>
      <w:t>Последняя</w:t>
    </w:r>
    <w:proofErr w:type="spellEnd"/>
    <w:r>
      <w:rPr>
        <w:color w:val="6E6E6E"/>
        <w:sz w:val="16"/>
      </w:rPr>
      <w:t xml:space="preserve"> </w:t>
    </w:r>
    <w:proofErr w:type="spellStart"/>
    <w:r>
      <w:rPr>
        <w:color w:val="6E6E6E"/>
        <w:sz w:val="16"/>
      </w:rPr>
      <w:t>комбинация</w:t>
    </w:r>
    <w:proofErr w:type="spellEnd"/>
    <w:proofErr w:type="gramStart"/>
    <w:r>
      <w:rPr>
        <w:color w:val="6E6E6E"/>
        <w:sz w:val="16"/>
      </w:rPr>
      <w:t>»  •</w:t>
    </w:r>
    <w:proofErr w:type="gramEnd"/>
    <w:r>
      <w:rPr>
        <w:color w:val="6E6E6E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 w:rsidR="00531214">
      <w:rPr>
        <w:noProof/>
      </w:rPr>
      <w:t>33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8E5" w:rsidRDefault="005838E5">
      <w:pPr>
        <w:spacing w:after="0"/>
      </w:pPr>
      <w:r>
        <w:separator/>
      </w:r>
    </w:p>
  </w:footnote>
  <w:footnote w:type="continuationSeparator" w:id="0">
    <w:p w:rsidR="005838E5" w:rsidRDefault="005838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C61"/>
    <w:rsid w:val="000F6225"/>
    <w:rsid w:val="00115E80"/>
    <w:rsid w:val="0015074B"/>
    <w:rsid w:val="00177C99"/>
    <w:rsid w:val="002718E7"/>
    <w:rsid w:val="0029639D"/>
    <w:rsid w:val="00326F90"/>
    <w:rsid w:val="004F3FC7"/>
    <w:rsid w:val="00531214"/>
    <w:rsid w:val="005838E5"/>
    <w:rsid w:val="005D3DE2"/>
    <w:rsid w:val="00675D46"/>
    <w:rsid w:val="00691FA9"/>
    <w:rsid w:val="0094243B"/>
    <w:rsid w:val="009C1C7C"/>
    <w:rsid w:val="009F0CFF"/>
    <w:rsid w:val="009F7381"/>
    <w:rsid w:val="00A944FF"/>
    <w:rsid w:val="00AA1D8D"/>
    <w:rsid w:val="00AD7902"/>
    <w:rsid w:val="00AE2560"/>
    <w:rsid w:val="00B47730"/>
    <w:rsid w:val="00B61CED"/>
    <w:rsid w:val="00C052D1"/>
    <w:rsid w:val="00C61871"/>
    <w:rsid w:val="00CB0664"/>
    <w:rsid w:val="00CC68E2"/>
    <w:rsid w:val="00D364A3"/>
    <w:rsid w:val="00DD1829"/>
    <w:rsid w:val="00F0633E"/>
    <w:rsid w:val="00FC693F"/>
    <w:rsid w:val="00FE6F9C"/>
    <w:rsid w:val="3F13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6BBDCFB-05FB-42BB-8FCE-23A48420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100" w:line="259" w:lineRule="auto"/>
    </w:pPr>
    <w:rPr>
      <w:rFonts w:ascii="Liberation Sans" w:eastAsia="Liberation Sans" w:hAnsi="Liberation Sans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49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Название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AAA513-F4C4-480B-9683-508977E3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8010</Words>
  <Characters>45663</Characters>
  <Application>Microsoft Office Word</Application>
  <DocSecurity>0</DocSecurity>
  <Lines>380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Сценарная схема игры «Последняя комбинация»</vt:lpstr>
    </vt:vector>
  </TitlesOfParts>
  <Company/>
  <LinksUpToDate>false</LinksUpToDate>
  <CharactersWithSpaces>53566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Сценарная схема игры «Последняя комбинация»</dc:title>
  <dc:subject>Учебная игра для специальности 40.05.01</dc:subject>
  <dc:creator>OpenAI</dc:creator>
  <cp:keywords>следователь, уголовный процесс, криминалистика, Moodle, SCORM, 40.05.01</cp:keywords>
  <dc:description>generated by python-docx</dc:description>
  <cp:lastModifiedBy>Oksana</cp:lastModifiedBy>
  <cp:revision>3</cp:revision>
  <dcterms:created xsi:type="dcterms:W3CDTF">2026-09-18T00:12:00Z</dcterms:created>
  <dcterms:modified xsi:type="dcterms:W3CDTF">2026-09-18T00:19:00Z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eyJoZGlkIjoiZTlkNGZlODg2MWZmNWM5NDQzYWUzMjAyYmRlNGY3MWMiLCJ1c2VySWQiOiI4NDE5NDQwMDIyNDcifQ==</vt:lpwstr>
  </property>
  <property fmtid="{D5CDD505-2E9C-101B-9397-08002B2CF9AE}" pid="3" name="KSOProductBuildVer">
    <vt:lpwstr>1049-12.1.0.28485</vt:lpwstr>
  </property>
  <property fmtid="{D5CDD505-2E9C-101B-9397-08002B2CF9AE}" pid="4" name="ICV">
    <vt:lpwstr>E07F42080A924AE39866B1210491A657_13</vt:lpwstr>
  </property>
</Properties>
</file>